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CD184">
      <w:pPr>
        <w:pStyle w:val="2"/>
        <w:spacing w:line="345" w:lineRule="auto"/>
        <w:ind w:right="5732"/>
        <w:rPr>
          <w:rFonts w:hint="default"/>
          <w:lang w:val="en-IN"/>
        </w:rPr>
      </w:pPr>
      <w:r>
        <w:t>Name:</w:t>
      </w:r>
      <w:r>
        <w:rPr>
          <w:rFonts w:hint="default"/>
          <w:lang w:val="en-IN"/>
        </w:rPr>
        <w:t>p.lavan kumar</w:t>
      </w:r>
    </w:p>
    <w:p w14:paraId="7885C69B">
      <w:pPr>
        <w:pStyle w:val="2"/>
        <w:spacing w:line="345" w:lineRule="auto"/>
        <w:ind w:right="5732"/>
      </w:pPr>
      <w:r>
        <w:rPr>
          <w:spacing w:val="-2"/>
        </w:rPr>
        <w:t>Hallticket:2303A52</w:t>
      </w:r>
      <w:r>
        <w:rPr>
          <w:rFonts w:hint="default"/>
          <w:spacing w:val="-2"/>
          <w:lang w:val="en-IN"/>
        </w:rPr>
        <w:t>369</w:t>
      </w:r>
      <w:bookmarkStart w:id="0" w:name="_GoBack"/>
      <w:bookmarkEnd w:id="0"/>
      <w:r>
        <w:rPr>
          <w:spacing w:val="-2"/>
        </w:rPr>
        <w:t>Batch:43 Assginment:9.4 Task:01</w:t>
      </w:r>
    </w:p>
    <w:p w14:paraId="2ACD4115">
      <w:pPr>
        <w:pStyle w:val="7"/>
        <w:spacing w:before="6" w:line="372" w:lineRule="auto"/>
        <w:ind w:right="2156"/>
      </w:pPr>
      <w:r>
        <w:t>Auto-Generating</w:t>
      </w:r>
      <w:r>
        <w:rPr>
          <w:spacing w:val="-13"/>
        </w:rPr>
        <w:t xml:space="preserve"> </w:t>
      </w:r>
      <w:r>
        <w:t>Function</w:t>
      </w:r>
      <w:r>
        <w:rPr>
          <w:spacing w:val="-11"/>
        </w:rPr>
        <w:t xml:space="preserve"> </w:t>
      </w:r>
      <w:r>
        <w:t>Documentation</w:t>
      </w:r>
      <w:r>
        <w:rPr>
          <w:spacing w:val="-14"/>
        </w:rPr>
        <w:t xml:space="preserve"> </w:t>
      </w:r>
      <w:r>
        <w:t>in</w:t>
      </w:r>
      <w:r>
        <w:rPr>
          <w:spacing w:val="-11"/>
        </w:rPr>
        <w:t xml:space="preserve"> </w:t>
      </w:r>
      <w:r>
        <w:t>a</w:t>
      </w:r>
      <w:r>
        <w:rPr>
          <w:spacing w:val="-12"/>
        </w:rPr>
        <w:t xml:space="preserve"> </w:t>
      </w:r>
      <w:r>
        <w:t xml:space="preserve">Shared </w:t>
      </w:r>
      <w:r>
        <w:rPr>
          <w:spacing w:val="-2"/>
        </w:rPr>
        <w:t>Codebase</w:t>
      </w:r>
    </w:p>
    <w:p w14:paraId="65123583">
      <w:pPr>
        <w:pStyle w:val="7"/>
        <w:spacing w:line="341" w:lineRule="exact"/>
      </w:pPr>
      <w:r>
        <w:rPr>
          <w:spacing w:val="-2"/>
        </w:rPr>
        <w:t>Scenario</w:t>
      </w:r>
    </w:p>
    <w:p w14:paraId="521FD64A">
      <w:pPr>
        <w:pStyle w:val="7"/>
        <w:spacing w:before="186" w:line="372" w:lineRule="auto"/>
        <w:ind w:right="833"/>
      </w:pPr>
      <w:r>
        <w:t>You</w:t>
      </w:r>
      <w:r>
        <w:rPr>
          <w:spacing w:val="-1"/>
        </w:rPr>
        <w:t xml:space="preserve"> </w:t>
      </w:r>
      <w:r>
        <w:t>have</w:t>
      </w:r>
      <w:r>
        <w:rPr>
          <w:spacing w:val="-3"/>
        </w:rPr>
        <w:t xml:space="preserve"> </w:t>
      </w:r>
      <w:r>
        <w:t>joined</w:t>
      </w:r>
      <w:r>
        <w:rPr>
          <w:spacing w:val="-1"/>
        </w:rPr>
        <w:t xml:space="preserve"> </w:t>
      </w:r>
      <w:r>
        <w:t>a</w:t>
      </w:r>
      <w:r>
        <w:rPr>
          <w:spacing w:val="-2"/>
        </w:rPr>
        <w:t xml:space="preserve"> </w:t>
      </w:r>
      <w:r>
        <w:t>development</w:t>
      </w:r>
      <w:r>
        <w:rPr>
          <w:spacing w:val="-3"/>
        </w:rPr>
        <w:t xml:space="preserve"> </w:t>
      </w:r>
      <w:r>
        <w:t>team</w:t>
      </w:r>
      <w:r>
        <w:rPr>
          <w:spacing w:val="-2"/>
        </w:rPr>
        <w:t xml:space="preserve"> </w:t>
      </w:r>
      <w:r>
        <w:t>where</w:t>
      </w:r>
      <w:r>
        <w:rPr>
          <w:spacing w:val="-3"/>
        </w:rPr>
        <w:t xml:space="preserve"> </w:t>
      </w:r>
      <w:r>
        <w:t>several</w:t>
      </w:r>
      <w:r>
        <w:rPr>
          <w:spacing w:val="-2"/>
        </w:rPr>
        <w:t xml:space="preserve"> </w:t>
      </w:r>
      <w:r>
        <w:t>utility</w:t>
      </w:r>
      <w:r>
        <w:rPr>
          <w:spacing w:val="-3"/>
        </w:rPr>
        <w:t xml:space="preserve"> </w:t>
      </w:r>
      <w:r>
        <w:t>functions</w:t>
      </w:r>
      <w:r>
        <w:rPr>
          <w:spacing w:val="-2"/>
        </w:rPr>
        <w:t xml:space="preserve"> </w:t>
      </w:r>
      <w:r>
        <w:t>are already implemented, but the code lacks proper documentation. New team</w:t>
      </w:r>
      <w:r>
        <w:rPr>
          <w:spacing w:val="-6"/>
        </w:rPr>
        <w:t xml:space="preserve"> </w:t>
      </w:r>
      <w:r>
        <w:t>members</w:t>
      </w:r>
      <w:r>
        <w:rPr>
          <w:spacing w:val="-6"/>
        </w:rPr>
        <w:t xml:space="preserve"> </w:t>
      </w:r>
      <w:r>
        <w:t>are</w:t>
      </w:r>
      <w:r>
        <w:rPr>
          <w:spacing w:val="-8"/>
        </w:rPr>
        <w:t xml:space="preserve"> </w:t>
      </w:r>
      <w:r>
        <w:t>struggling</w:t>
      </w:r>
      <w:r>
        <w:rPr>
          <w:spacing w:val="-8"/>
        </w:rPr>
        <w:t xml:space="preserve"> </w:t>
      </w:r>
      <w:r>
        <w:t>to</w:t>
      </w:r>
      <w:r>
        <w:rPr>
          <w:spacing w:val="-9"/>
        </w:rPr>
        <w:t xml:space="preserve"> </w:t>
      </w:r>
      <w:r>
        <w:t>understand</w:t>
      </w:r>
      <w:r>
        <w:rPr>
          <w:spacing w:val="-6"/>
        </w:rPr>
        <w:t xml:space="preserve"> </w:t>
      </w:r>
      <w:r>
        <w:t>how</w:t>
      </w:r>
      <w:r>
        <w:rPr>
          <w:spacing w:val="-6"/>
        </w:rPr>
        <w:t xml:space="preserve"> </w:t>
      </w:r>
      <w:r>
        <w:t>these</w:t>
      </w:r>
      <w:r>
        <w:rPr>
          <w:spacing w:val="-7"/>
        </w:rPr>
        <w:t xml:space="preserve"> </w:t>
      </w:r>
      <w:r>
        <w:t>functions</w:t>
      </w:r>
      <w:r>
        <w:rPr>
          <w:spacing w:val="-6"/>
        </w:rPr>
        <w:t xml:space="preserve"> </w:t>
      </w:r>
      <w:r>
        <w:t>should be used.</w:t>
      </w:r>
    </w:p>
    <w:p w14:paraId="098C391A">
      <w:pPr>
        <w:pStyle w:val="7"/>
        <w:spacing w:line="339" w:lineRule="exact"/>
      </w:pPr>
      <w:r>
        <w:rPr>
          <w:spacing w:val="-4"/>
        </w:rPr>
        <w:t>Task</w:t>
      </w:r>
      <w:r>
        <w:rPr>
          <w:spacing w:val="-7"/>
        </w:rPr>
        <w:t xml:space="preserve"> </w:t>
      </w:r>
      <w:r>
        <w:rPr>
          <w:spacing w:val="-2"/>
        </w:rPr>
        <w:t>Description</w:t>
      </w:r>
    </w:p>
    <w:p w14:paraId="7180FCD4">
      <w:pPr>
        <w:pStyle w:val="7"/>
        <w:spacing w:before="187" w:line="372" w:lineRule="auto"/>
      </w:pPr>
      <w:r>
        <w:t>You</w:t>
      </w:r>
      <w:r>
        <w:rPr>
          <w:spacing w:val="-7"/>
        </w:rPr>
        <w:t xml:space="preserve"> </w:t>
      </w:r>
      <w:r>
        <w:t>are</w:t>
      </w:r>
      <w:r>
        <w:rPr>
          <w:spacing w:val="-9"/>
        </w:rPr>
        <w:t xml:space="preserve"> </w:t>
      </w:r>
      <w:r>
        <w:t>given</w:t>
      </w:r>
      <w:r>
        <w:rPr>
          <w:spacing w:val="-7"/>
        </w:rPr>
        <w:t xml:space="preserve"> </w:t>
      </w:r>
      <w:r>
        <w:t>a</w:t>
      </w:r>
      <w:r>
        <w:rPr>
          <w:spacing w:val="-8"/>
        </w:rPr>
        <w:t xml:space="preserve"> </w:t>
      </w:r>
      <w:r>
        <w:t>Python</w:t>
      </w:r>
      <w:r>
        <w:rPr>
          <w:spacing w:val="-7"/>
        </w:rPr>
        <w:t xml:space="preserve"> </w:t>
      </w:r>
      <w:r>
        <w:t>script</w:t>
      </w:r>
      <w:r>
        <w:rPr>
          <w:spacing w:val="-9"/>
        </w:rPr>
        <w:t xml:space="preserve"> </w:t>
      </w:r>
      <w:r>
        <w:t>containing</w:t>
      </w:r>
      <w:r>
        <w:rPr>
          <w:spacing w:val="-9"/>
        </w:rPr>
        <w:t xml:space="preserve"> </w:t>
      </w:r>
      <w:r>
        <w:t>multiple</w:t>
      </w:r>
      <w:r>
        <w:rPr>
          <w:spacing w:val="-9"/>
        </w:rPr>
        <w:t xml:space="preserve"> </w:t>
      </w:r>
      <w:r>
        <w:t>functions</w:t>
      </w:r>
      <w:r>
        <w:rPr>
          <w:spacing w:val="-7"/>
        </w:rPr>
        <w:t xml:space="preserve"> </w:t>
      </w:r>
      <w:r>
        <w:t>without</w:t>
      </w:r>
      <w:r>
        <w:rPr>
          <w:spacing w:val="-9"/>
        </w:rPr>
        <w:t xml:space="preserve"> </w:t>
      </w:r>
      <w:r>
        <w:t xml:space="preserve">any </w:t>
      </w:r>
      <w:r>
        <w:rPr>
          <w:spacing w:val="-2"/>
        </w:rPr>
        <w:t>docstrings.</w:t>
      </w:r>
    </w:p>
    <w:p w14:paraId="4B6E54A3">
      <w:pPr>
        <w:pStyle w:val="7"/>
        <w:spacing w:line="341" w:lineRule="exact"/>
      </w:pPr>
      <w:r>
        <w:t>Using</w:t>
      </w:r>
      <w:r>
        <w:rPr>
          <w:spacing w:val="-8"/>
        </w:rPr>
        <w:t xml:space="preserve"> </w:t>
      </w:r>
      <w:r>
        <w:t>an</w:t>
      </w:r>
      <w:r>
        <w:rPr>
          <w:spacing w:val="-5"/>
        </w:rPr>
        <w:t xml:space="preserve"> </w:t>
      </w:r>
      <w:r>
        <w:t>AI-assisted</w:t>
      </w:r>
      <w:r>
        <w:rPr>
          <w:spacing w:val="-5"/>
        </w:rPr>
        <w:t xml:space="preserve"> </w:t>
      </w:r>
      <w:r>
        <w:t>coding</w:t>
      </w:r>
      <w:r>
        <w:rPr>
          <w:spacing w:val="-7"/>
        </w:rPr>
        <w:t xml:space="preserve"> </w:t>
      </w:r>
      <w:r>
        <w:rPr>
          <w:spacing w:val="-2"/>
        </w:rPr>
        <w:t>tool:</w:t>
      </w:r>
    </w:p>
    <w:p w14:paraId="387CD3C2">
      <w:pPr>
        <w:pStyle w:val="9"/>
        <w:numPr>
          <w:ilvl w:val="0"/>
          <w:numId w:val="1"/>
        </w:numPr>
        <w:tabs>
          <w:tab w:val="left" w:pos="224"/>
        </w:tabs>
        <w:spacing w:before="186" w:after="0" w:line="372" w:lineRule="auto"/>
        <w:ind w:left="23" w:right="2227" w:firstLine="0"/>
        <w:jc w:val="left"/>
        <w:rPr>
          <w:sz w:val="28"/>
        </w:rPr>
      </w:pPr>
      <w:r>
        <w:rPr>
          <w:sz w:val="28"/>
        </w:rPr>
        <w:t>Ask</w:t>
      </w:r>
      <w:r>
        <w:rPr>
          <w:spacing w:val="-9"/>
          <w:sz w:val="28"/>
        </w:rPr>
        <w:t xml:space="preserve"> </w:t>
      </w:r>
      <w:r>
        <w:rPr>
          <w:sz w:val="28"/>
        </w:rPr>
        <w:t>the</w:t>
      </w:r>
      <w:r>
        <w:rPr>
          <w:spacing w:val="-9"/>
          <w:sz w:val="28"/>
        </w:rPr>
        <w:t xml:space="preserve"> </w:t>
      </w:r>
      <w:r>
        <w:rPr>
          <w:sz w:val="28"/>
        </w:rPr>
        <w:t>AI</w:t>
      </w:r>
      <w:r>
        <w:rPr>
          <w:spacing w:val="-8"/>
          <w:sz w:val="28"/>
        </w:rPr>
        <w:t xml:space="preserve"> </w:t>
      </w:r>
      <w:r>
        <w:rPr>
          <w:sz w:val="28"/>
        </w:rPr>
        <w:t>to</w:t>
      </w:r>
      <w:r>
        <w:rPr>
          <w:spacing w:val="-8"/>
          <w:sz w:val="28"/>
        </w:rPr>
        <w:t xml:space="preserve"> </w:t>
      </w:r>
      <w:r>
        <w:rPr>
          <w:sz w:val="28"/>
        </w:rPr>
        <w:t>automatically</w:t>
      </w:r>
      <w:r>
        <w:rPr>
          <w:spacing w:val="-8"/>
          <w:sz w:val="28"/>
        </w:rPr>
        <w:t xml:space="preserve"> </w:t>
      </w:r>
      <w:r>
        <w:rPr>
          <w:sz w:val="28"/>
        </w:rPr>
        <w:t>generate</w:t>
      </w:r>
      <w:r>
        <w:rPr>
          <w:spacing w:val="-9"/>
          <w:sz w:val="28"/>
        </w:rPr>
        <w:t xml:space="preserve"> </w:t>
      </w:r>
      <w:r>
        <w:rPr>
          <w:sz w:val="28"/>
        </w:rPr>
        <w:t>Google-style</w:t>
      </w:r>
      <w:r>
        <w:rPr>
          <w:spacing w:val="-9"/>
          <w:sz w:val="28"/>
        </w:rPr>
        <w:t xml:space="preserve"> </w:t>
      </w:r>
      <w:r>
        <w:rPr>
          <w:sz w:val="28"/>
        </w:rPr>
        <w:t>function docstrings for each function</w:t>
      </w:r>
    </w:p>
    <w:p w14:paraId="7DDA3406">
      <w:pPr>
        <w:pStyle w:val="9"/>
        <w:numPr>
          <w:ilvl w:val="0"/>
          <w:numId w:val="1"/>
        </w:numPr>
        <w:tabs>
          <w:tab w:val="left" w:pos="224"/>
        </w:tabs>
        <w:spacing w:before="0" w:after="0" w:line="341" w:lineRule="exact"/>
        <w:ind w:left="224" w:right="0" w:hanging="201"/>
        <w:jc w:val="left"/>
        <w:rPr>
          <w:sz w:val="28"/>
        </w:rPr>
      </w:pPr>
      <w:r>
        <w:rPr>
          <w:sz w:val="28"/>
        </w:rPr>
        <w:t>Each</w:t>
      </w:r>
      <w:r>
        <w:rPr>
          <w:spacing w:val="-8"/>
          <w:sz w:val="28"/>
        </w:rPr>
        <w:t xml:space="preserve"> </w:t>
      </w:r>
      <w:r>
        <w:rPr>
          <w:sz w:val="28"/>
        </w:rPr>
        <w:t>docstring</w:t>
      </w:r>
      <w:r>
        <w:rPr>
          <w:spacing w:val="-8"/>
          <w:sz w:val="28"/>
        </w:rPr>
        <w:t xml:space="preserve"> </w:t>
      </w:r>
      <w:r>
        <w:rPr>
          <w:sz w:val="28"/>
        </w:rPr>
        <w:t>should</w:t>
      </w:r>
      <w:r>
        <w:rPr>
          <w:spacing w:val="-7"/>
          <w:sz w:val="28"/>
        </w:rPr>
        <w:t xml:space="preserve"> </w:t>
      </w:r>
      <w:r>
        <w:rPr>
          <w:spacing w:val="-2"/>
          <w:sz w:val="28"/>
        </w:rPr>
        <w:t>include:</w:t>
      </w:r>
    </w:p>
    <w:p w14:paraId="1CF3EB0A">
      <w:pPr>
        <w:pStyle w:val="9"/>
        <w:numPr>
          <w:ilvl w:val="0"/>
          <w:numId w:val="2"/>
        </w:numPr>
        <w:tabs>
          <w:tab w:val="left" w:pos="234"/>
        </w:tabs>
        <w:spacing w:before="186" w:after="0" w:line="240" w:lineRule="auto"/>
        <w:ind w:left="234" w:right="0" w:hanging="211"/>
        <w:jc w:val="left"/>
        <w:rPr>
          <w:sz w:val="28"/>
        </w:rPr>
      </w:pPr>
      <w:r>
        <w:rPr>
          <w:sz w:val="28"/>
        </w:rPr>
        <w:t>A</w:t>
      </w:r>
      <w:r>
        <w:rPr>
          <w:spacing w:val="-4"/>
          <w:sz w:val="28"/>
        </w:rPr>
        <w:t xml:space="preserve"> </w:t>
      </w:r>
      <w:r>
        <w:rPr>
          <w:sz w:val="28"/>
        </w:rPr>
        <w:t>brief</w:t>
      </w:r>
      <w:r>
        <w:rPr>
          <w:spacing w:val="-4"/>
          <w:sz w:val="28"/>
        </w:rPr>
        <w:t xml:space="preserve"> </w:t>
      </w:r>
      <w:r>
        <w:rPr>
          <w:sz w:val="28"/>
        </w:rPr>
        <w:t>description</w:t>
      </w:r>
      <w:r>
        <w:rPr>
          <w:spacing w:val="-7"/>
          <w:sz w:val="28"/>
        </w:rPr>
        <w:t xml:space="preserve"> </w:t>
      </w:r>
      <w:r>
        <w:rPr>
          <w:sz w:val="28"/>
        </w:rPr>
        <w:t>of</w:t>
      </w:r>
      <w:r>
        <w:rPr>
          <w:spacing w:val="-4"/>
          <w:sz w:val="28"/>
        </w:rPr>
        <w:t xml:space="preserve"> </w:t>
      </w:r>
      <w:r>
        <w:rPr>
          <w:sz w:val="28"/>
        </w:rPr>
        <w:t>the</w:t>
      </w:r>
      <w:r>
        <w:rPr>
          <w:spacing w:val="-5"/>
          <w:sz w:val="28"/>
        </w:rPr>
        <w:t xml:space="preserve"> </w:t>
      </w:r>
      <w:r>
        <w:rPr>
          <w:spacing w:val="-2"/>
          <w:sz w:val="28"/>
        </w:rPr>
        <w:t>function</w:t>
      </w:r>
    </w:p>
    <w:p w14:paraId="4EC88FBD">
      <w:pPr>
        <w:pStyle w:val="9"/>
        <w:numPr>
          <w:ilvl w:val="0"/>
          <w:numId w:val="2"/>
        </w:numPr>
        <w:tabs>
          <w:tab w:val="left" w:pos="234"/>
        </w:tabs>
        <w:spacing w:before="189" w:after="0" w:line="240" w:lineRule="auto"/>
        <w:ind w:left="234" w:right="0" w:hanging="211"/>
        <w:jc w:val="left"/>
        <w:rPr>
          <w:sz w:val="28"/>
        </w:rPr>
      </w:pPr>
      <w:r>
        <w:rPr>
          <w:sz w:val="28"/>
        </w:rPr>
        <w:t>Parameters</w:t>
      </w:r>
      <w:r>
        <w:rPr>
          <w:spacing w:val="-14"/>
          <w:sz w:val="28"/>
        </w:rPr>
        <w:t xml:space="preserve"> </w:t>
      </w:r>
      <w:r>
        <w:rPr>
          <w:sz w:val="28"/>
        </w:rPr>
        <w:t>with</w:t>
      </w:r>
      <w:r>
        <w:rPr>
          <w:spacing w:val="-14"/>
          <w:sz w:val="28"/>
        </w:rPr>
        <w:t xml:space="preserve"> </w:t>
      </w:r>
      <w:r>
        <w:rPr>
          <w:sz w:val="28"/>
        </w:rPr>
        <w:t>data</w:t>
      </w:r>
      <w:r>
        <w:rPr>
          <w:spacing w:val="-12"/>
          <w:sz w:val="28"/>
        </w:rPr>
        <w:t xml:space="preserve"> </w:t>
      </w:r>
      <w:r>
        <w:rPr>
          <w:spacing w:val="-2"/>
          <w:sz w:val="28"/>
        </w:rPr>
        <w:t>types</w:t>
      </w:r>
    </w:p>
    <w:p w14:paraId="73C06F1E">
      <w:pPr>
        <w:pStyle w:val="9"/>
        <w:numPr>
          <w:ilvl w:val="0"/>
          <w:numId w:val="2"/>
        </w:numPr>
        <w:tabs>
          <w:tab w:val="left" w:pos="234"/>
        </w:tabs>
        <w:spacing w:before="186" w:after="0" w:line="240" w:lineRule="auto"/>
        <w:ind w:left="234" w:right="0" w:hanging="211"/>
        <w:jc w:val="left"/>
        <w:rPr>
          <w:sz w:val="28"/>
        </w:rPr>
      </w:pPr>
      <w:r>
        <w:rPr>
          <w:sz w:val="28"/>
        </w:rPr>
        <w:t>Return</w:t>
      </w:r>
      <w:r>
        <w:rPr>
          <w:spacing w:val="-12"/>
          <w:sz w:val="28"/>
        </w:rPr>
        <w:t xml:space="preserve"> </w:t>
      </w:r>
      <w:r>
        <w:rPr>
          <w:spacing w:val="-2"/>
          <w:sz w:val="28"/>
        </w:rPr>
        <w:t>values</w:t>
      </w:r>
    </w:p>
    <w:p w14:paraId="25BB90F3">
      <w:pPr>
        <w:pStyle w:val="9"/>
        <w:numPr>
          <w:ilvl w:val="0"/>
          <w:numId w:val="2"/>
        </w:numPr>
        <w:tabs>
          <w:tab w:val="left" w:pos="234"/>
        </w:tabs>
        <w:spacing w:before="187" w:after="0" w:line="240" w:lineRule="auto"/>
        <w:ind w:left="234" w:right="0" w:hanging="211"/>
        <w:jc w:val="left"/>
        <w:rPr>
          <w:sz w:val="28"/>
        </w:rPr>
      </w:pPr>
      <w:r>
        <w:rPr>
          <w:sz w:val="28"/>
        </w:rPr>
        <w:t>At</w:t>
      </w:r>
      <w:r>
        <w:rPr>
          <w:spacing w:val="-8"/>
          <w:sz w:val="28"/>
        </w:rPr>
        <w:t xml:space="preserve"> </w:t>
      </w:r>
      <w:r>
        <w:rPr>
          <w:sz w:val="28"/>
        </w:rPr>
        <w:t>least</w:t>
      </w:r>
      <w:r>
        <w:rPr>
          <w:spacing w:val="-7"/>
          <w:sz w:val="28"/>
        </w:rPr>
        <w:t xml:space="preserve"> </w:t>
      </w:r>
      <w:r>
        <w:rPr>
          <w:sz w:val="28"/>
        </w:rPr>
        <w:t>one</w:t>
      </w:r>
      <w:r>
        <w:rPr>
          <w:spacing w:val="-8"/>
          <w:sz w:val="28"/>
        </w:rPr>
        <w:t xml:space="preserve"> </w:t>
      </w:r>
      <w:r>
        <w:rPr>
          <w:sz w:val="28"/>
        </w:rPr>
        <w:t>example</w:t>
      </w:r>
      <w:r>
        <w:rPr>
          <w:spacing w:val="-7"/>
          <w:sz w:val="28"/>
        </w:rPr>
        <w:t xml:space="preserve"> </w:t>
      </w:r>
      <w:r>
        <w:rPr>
          <w:sz w:val="28"/>
        </w:rPr>
        <w:t>usage</w:t>
      </w:r>
      <w:r>
        <w:rPr>
          <w:spacing w:val="-8"/>
          <w:sz w:val="28"/>
        </w:rPr>
        <w:t xml:space="preserve"> </w:t>
      </w:r>
      <w:r>
        <w:rPr>
          <w:sz w:val="28"/>
        </w:rPr>
        <w:t>(if</w:t>
      </w:r>
      <w:r>
        <w:rPr>
          <w:spacing w:val="-5"/>
          <w:sz w:val="28"/>
        </w:rPr>
        <w:t xml:space="preserve"> </w:t>
      </w:r>
      <w:r>
        <w:rPr>
          <w:spacing w:val="-2"/>
          <w:sz w:val="28"/>
        </w:rPr>
        <w:t>applicable)</w:t>
      </w:r>
    </w:p>
    <w:p w14:paraId="36A95AD5">
      <w:pPr>
        <w:pStyle w:val="7"/>
        <w:spacing w:before="188" w:line="369" w:lineRule="auto"/>
        <w:ind w:right="833"/>
      </w:pPr>
      <w:r>
        <w:t>Experiment</w:t>
      </w:r>
      <w:r>
        <w:rPr>
          <w:spacing w:val="-13"/>
        </w:rPr>
        <w:t xml:space="preserve"> </w:t>
      </w:r>
      <w:r>
        <w:t>with</w:t>
      </w:r>
      <w:r>
        <w:rPr>
          <w:spacing w:val="-14"/>
        </w:rPr>
        <w:t xml:space="preserve"> </w:t>
      </w:r>
      <w:r>
        <w:t>different</w:t>
      </w:r>
      <w:r>
        <w:rPr>
          <w:spacing w:val="-13"/>
        </w:rPr>
        <w:t xml:space="preserve"> </w:t>
      </w:r>
      <w:r>
        <w:t>prompting</w:t>
      </w:r>
      <w:r>
        <w:rPr>
          <w:spacing w:val="-15"/>
        </w:rPr>
        <w:t xml:space="preserve"> </w:t>
      </w:r>
      <w:r>
        <w:t>styles</w:t>
      </w:r>
      <w:r>
        <w:rPr>
          <w:spacing w:val="-14"/>
        </w:rPr>
        <w:t xml:space="preserve"> </w:t>
      </w:r>
      <w:r>
        <w:t>(zero-shot</w:t>
      </w:r>
      <w:r>
        <w:rPr>
          <w:spacing w:val="-12"/>
        </w:rPr>
        <w:t xml:space="preserve"> </w:t>
      </w:r>
      <w:r>
        <w:t>or</w:t>
      </w:r>
      <w:r>
        <w:rPr>
          <w:spacing w:val="-12"/>
        </w:rPr>
        <w:t xml:space="preserve"> </w:t>
      </w:r>
      <w:r>
        <w:t>context-based) to observe quality differences.</w:t>
      </w:r>
    </w:p>
    <w:p w14:paraId="46CE28B3">
      <w:pPr>
        <w:pStyle w:val="7"/>
        <w:spacing w:after="0" w:line="369" w:lineRule="auto"/>
        <w:sectPr>
          <w:type w:val="continuous"/>
          <w:pgSz w:w="11910" w:h="16840"/>
          <w:pgMar w:top="1420" w:right="1417" w:bottom="280" w:left="1417" w:header="720" w:footer="720" w:gutter="0"/>
          <w:cols w:space="720" w:num="1"/>
        </w:sectPr>
      </w:pPr>
    </w:p>
    <w:p w14:paraId="2615356E">
      <w:pPr>
        <w:pStyle w:val="7"/>
        <w:spacing w:before="21"/>
      </w:pPr>
      <w:r>
        <w:t>Expected</w:t>
      </w:r>
      <w:r>
        <w:rPr>
          <w:spacing w:val="-10"/>
        </w:rPr>
        <w:t xml:space="preserve"> </w:t>
      </w:r>
      <w:r>
        <w:rPr>
          <w:spacing w:val="-2"/>
        </w:rPr>
        <w:t>Outcome</w:t>
      </w:r>
    </w:p>
    <w:p w14:paraId="35444B8A">
      <w:pPr>
        <w:pStyle w:val="9"/>
        <w:numPr>
          <w:ilvl w:val="0"/>
          <w:numId w:val="1"/>
        </w:numPr>
        <w:tabs>
          <w:tab w:val="left" w:pos="224"/>
        </w:tabs>
        <w:spacing w:before="187" w:after="0" w:line="240" w:lineRule="auto"/>
        <w:ind w:left="224" w:right="0" w:hanging="201"/>
        <w:jc w:val="left"/>
        <w:rPr>
          <w:sz w:val="28"/>
        </w:rPr>
      </w:pPr>
      <w:r>
        <w:rPr>
          <w:sz w:val="28"/>
        </w:rPr>
        <w:t>A</w:t>
      </w:r>
      <w:r>
        <w:rPr>
          <w:spacing w:val="-8"/>
          <w:sz w:val="28"/>
        </w:rPr>
        <w:t xml:space="preserve"> </w:t>
      </w:r>
      <w:r>
        <w:rPr>
          <w:sz w:val="28"/>
        </w:rPr>
        <w:t>Python</w:t>
      </w:r>
      <w:r>
        <w:rPr>
          <w:spacing w:val="-5"/>
          <w:sz w:val="28"/>
        </w:rPr>
        <w:t xml:space="preserve"> </w:t>
      </w:r>
      <w:r>
        <w:rPr>
          <w:sz w:val="28"/>
        </w:rPr>
        <w:t>script</w:t>
      </w:r>
      <w:r>
        <w:rPr>
          <w:spacing w:val="-9"/>
          <w:sz w:val="28"/>
        </w:rPr>
        <w:t xml:space="preserve"> </w:t>
      </w:r>
      <w:r>
        <w:rPr>
          <w:sz w:val="28"/>
        </w:rPr>
        <w:t>with</w:t>
      </w:r>
      <w:r>
        <w:rPr>
          <w:spacing w:val="-5"/>
          <w:sz w:val="28"/>
        </w:rPr>
        <w:t xml:space="preserve"> </w:t>
      </w:r>
      <w:r>
        <w:rPr>
          <w:sz w:val="28"/>
        </w:rPr>
        <w:t>well-structured</w:t>
      </w:r>
      <w:r>
        <w:rPr>
          <w:spacing w:val="-6"/>
          <w:sz w:val="28"/>
        </w:rPr>
        <w:t xml:space="preserve"> </w:t>
      </w:r>
      <w:r>
        <w:rPr>
          <w:sz w:val="28"/>
        </w:rPr>
        <w:t>Google-style</w:t>
      </w:r>
      <w:r>
        <w:rPr>
          <w:spacing w:val="-6"/>
          <w:sz w:val="28"/>
        </w:rPr>
        <w:t xml:space="preserve"> </w:t>
      </w:r>
      <w:r>
        <w:rPr>
          <w:spacing w:val="-2"/>
          <w:sz w:val="28"/>
        </w:rPr>
        <w:t>docstrings</w:t>
      </w:r>
    </w:p>
    <w:p w14:paraId="0BF9A249">
      <w:pPr>
        <w:pStyle w:val="9"/>
        <w:numPr>
          <w:ilvl w:val="0"/>
          <w:numId w:val="1"/>
        </w:numPr>
        <w:tabs>
          <w:tab w:val="left" w:pos="224"/>
        </w:tabs>
        <w:spacing w:before="188" w:after="0" w:line="240" w:lineRule="auto"/>
        <w:ind w:left="224" w:right="0" w:hanging="201"/>
        <w:jc w:val="left"/>
        <w:rPr>
          <w:sz w:val="28"/>
        </w:rPr>
      </w:pPr>
      <w:r>
        <w:rPr>
          <w:sz w:val="28"/>
        </w:rPr>
        <w:t>Docstrings</w:t>
      </w:r>
      <w:r>
        <w:rPr>
          <w:spacing w:val="-10"/>
          <w:sz w:val="28"/>
        </w:rPr>
        <w:t xml:space="preserve"> </w:t>
      </w:r>
      <w:r>
        <w:rPr>
          <w:sz w:val="28"/>
        </w:rPr>
        <w:t>that</w:t>
      </w:r>
      <w:r>
        <w:rPr>
          <w:spacing w:val="-9"/>
          <w:sz w:val="28"/>
        </w:rPr>
        <w:t xml:space="preserve"> </w:t>
      </w:r>
      <w:r>
        <w:rPr>
          <w:sz w:val="28"/>
        </w:rPr>
        <w:t>clearly</w:t>
      </w:r>
      <w:r>
        <w:rPr>
          <w:spacing w:val="-7"/>
          <w:sz w:val="28"/>
        </w:rPr>
        <w:t xml:space="preserve"> </w:t>
      </w:r>
      <w:r>
        <w:rPr>
          <w:sz w:val="28"/>
        </w:rPr>
        <w:t>explain</w:t>
      </w:r>
      <w:r>
        <w:rPr>
          <w:spacing w:val="-10"/>
          <w:sz w:val="28"/>
        </w:rPr>
        <w:t xml:space="preserve"> </w:t>
      </w:r>
      <w:r>
        <w:rPr>
          <w:sz w:val="28"/>
        </w:rPr>
        <w:t>function</w:t>
      </w:r>
      <w:r>
        <w:rPr>
          <w:spacing w:val="-7"/>
          <w:sz w:val="28"/>
        </w:rPr>
        <w:t xml:space="preserve"> </w:t>
      </w:r>
      <w:r>
        <w:rPr>
          <w:sz w:val="28"/>
        </w:rPr>
        <w:t>behavior</w:t>
      </w:r>
      <w:r>
        <w:rPr>
          <w:spacing w:val="-8"/>
          <w:sz w:val="28"/>
        </w:rPr>
        <w:t xml:space="preserve"> </w:t>
      </w:r>
      <w:r>
        <w:rPr>
          <w:sz w:val="28"/>
        </w:rPr>
        <w:t>and</w:t>
      </w:r>
      <w:r>
        <w:rPr>
          <w:spacing w:val="-7"/>
          <w:sz w:val="28"/>
        </w:rPr>
        <w:t xml:space="preserve"> </w:t>
      </w:r>
      <w:r>
        <w:rPr>
          <w:spacing w:val="-2"/>
          <w:sz w:val="28"/>
        </w:rPr>
        <w:t>usage</w:t>
      </w:r>
    </w:p>
    <w:p w14:paraId="0C7910ED">
      <w:pPr>
        <w:pStyle w:val="9"/>
        <w:numPr>
          <w:ilvl w:val="0"/>
          <w:numId w:val="1"/>
        </w:numPr>
        <w:tabs>
          <w:tab w:val="left" w:pos="224"/>
        </w:tabs>
        <w:spacing w:before="187" w:after="0" w:line="240" w:lineRule="auto"/>
        <w:ind w:left="224" w:right="0" w:hanging="201"/>
        <w:jc w:val="left"/>
        <w:rPr>
          <w:sz w:val="28"/>
        </w:rPr>
      </w:pPr>
      <w:r>
        <w:rPr>
          <w:sz w:val="28"/>
        </w:rPr>
        <w:t>Improved</w:t>
      </w:r>
      <w:r>
        <w:rPr>
          <w:spacing w:val="-6"/>
          <w:sz w:val="28"/>
        </w:rPr>
        <w:t xml:space="preserve"> </w:t>
      </w:r>
      <w:r>
        <w:rPr>
          <w:sz w:val="28"/>
        </w:rPr>
        <w:t>readability</w:t>
      </w:r>
      <w:r>
        <w:rPr>
          <w:spacing w:val="-6"/>
          <w:sz w:val="28"/>
        </w:rPr>
        <w:t xml:space="preserve"> </w:t>
      </w:r>
      <w:r>
        <w:rPr>
          <w:sz w:val="28"/>
        </w:rPr>
        <w:t>and</w:t>
      </w:r>
      <w:r>
        <w:rPr>
          <w:spacing w:val="-8"/>
          <w:sz w:val="28"/>
        </w:rPr>
        <w:t xml:space="preserve"> </w:t>
      </w:r>
      <w:r>
        <w:rPr>
          <w:sz w:val="28"/>
        </w:rPr>
        <w:t>usability</w:t>
      </w:r>
      <w:r>
        <w:rPr>
          <w:spacing w:val="-6"/>
          <w:sz w:val="28"/>
        </w:rPr>
        <w:t xml:space="preserve"> </w:t>
      </w:r>
      <w:r>
        <w:rPr>
          <w:sz w:val="28"/>
        </w:rPr>
        <w:t>of</w:t>
      </w:r>
      <w:r>
        <w:rPr>
          <w:spacing w:val="-5"/>
          <w:sz w:val="28"/>
        </w:rPr>
        <w:t xml:space="preserve"> </w:t>
      </w:r>
      <w:r>
        <w:rPr>
          <w:sz w:val="28"/>
        </w:rPr>
        <w:t>the</w:t>
      </w:r>
      <w:r>
        <w:rPr>
          <w:spacing w:val="-8"/>
          <w:sz w:val="28"/>
        </w:rPr>
        <w:t xml:space="preserve"> </w:t>
      </w:r>
      <w:r>
        <w:rPr>
          <w:spacing w:val="-2"/>
          <w:sz w:val="28"/>
        </w:rPr>
        <w:t>codebase</w:t>
      </w:r>
    </w:p>
    <w:p w14:paraId="1FDD3DD1">
      <w:pPr>
        <w:pStyle w:val="7"/>
        <w:spacing w:before="189" w:line="256" w:lineRule="auto"/>
      </w:pPr>
      <w:r>
        <w:rPr>
          <w:sz w:val="36"/>
        </w:rPr>
        <w:t>Prompt:</w:t>
      </w:r>
      <w:r>
        <w:t>give</w:t>
      </w:r>
      <w:r>
        <w:rPr>
          <w:spacing w:val="-6"/>
        </w:rPr>
        <w:t xml:space="preserve"> </w:t>
      </w:r>
      <w:r>
        <w:t>me</w:t>
      </w:r>
      <w:r>
        <w:rPr>
          <w:spacing w:val="-5"/>
        </w:rPr>
        <w:t xml:space="preserve"> </w:t>
      </w:r>
      <w:r>
        <w:t>code</w:t>
      </w:r>
      <w:r>
        <w:rPr>
          <w:spacing w:val="-6"/>
        </w:rPr>
        <w:t xml:space="preserve"> </w:t>
      </w:r>
      <w:r>
        <w:t>for</w:t>
      </w:r>
      <w:r>
        <w:rPr>
          <w:spacing w:val="-3"/>
        </w:rPr>
        <w:t xml:space="preserve"> </w:t>
      </w:r>
      <w:r>
        <w:t>creating</w:t>
      </w:r>
      <w:r>
        <w:rPr>
          <w:spacing w:val="-8"/>
        </w:rPr>
        <w:t xml:space="preserve"> </w:t>
      </w:r>
      <w:r>
        <w:t>multiple</w:t>
      </w:r>
      <w:r>
        <w:rPr>
          <w:spacing w:val="-6"/>
        </w:rPr>
        <w:t xml:space="preserve"> </w:t>
      </w:r>
      <w:r>
        <w:t>functions</w:t>
      </w:r>
      <w:r>
        <w:rPr>
          <w:spacing w:val="-5"/>
        </w:rPr>
        <w:t xml:space="preserve"> </w:t>
      </w:r>
      <w:r>
        <w:t>and</w:t>
      </w:r>
      <w:r>
        <w:rPr>
          <w:spacing w:val="-4"/>
        </w:rPr>
        <w:t xml:space="preserve"> </w:t>
      </w:r>
      <w:r>
        <w:t>also</w:t>
      </w:r>
      <w:r>
        <w:rPr>
          <w:spacing w:val="-4"/>
        </w:rPr>
        <w:t xml:space="preserve"> </w:t>
      </w:r>
      <w:r>
        <w:t>give</w:t>
      </w:r>
      <w:r>
        <w:rPr>
          <w:spacing w:val="-6"/>
        </w:rPr>
        <w:t xml:space="preserve"> </w:t>
      </w:r>
      <w:r>
        <w:t>me</w:t>
      </w:r>
      <w:r>
        <w:rPr>
          <w:spacing w:val="-6"/>
        </w:rPr>
        <w:t xml:space="preserve"> </w:t>
      </w:r>
      <w:r>
        <w:t>the google style documentation in docstring</w:t>
      </w:r>
    </w:p>
    <w:p w14:paraId="4784D507">
      <w:pPr>
        <w:pStyle w:val="2"/>
        <w:spacing w:before="165"/>
        <w:rPr>
          <w:sz w:val="24"/>
        </w:rPr>
      </w:pPr>
      <w:r>
        <w:rPr>
          <w:spacing w:val="-2"/>
        </w:rPr>
        <w:t>Code</w:t>
      </w:r>
      <w:r>
        <w:rPr>
          <w:spacing w:val="-2"/>
          <w:sz w:val="24"/>
        </w:rPr>
        <w:t>:</w:t>
      </w:r>
    </w:p>
    <w:p w14:paraId="5179B8DE">
      <w:pPr>
        <w:pStyle w:val="7"/>
        <w:ind w:left="0"/>
        <w:rPr>
          <w:sz w:val="16"/>
        </w:rPr>
      </w:pPr>
    </w:p>
    <w:p w14:paraId="689E81C4">
      <w:pPr>
        <w:pStyle w:val="7"/>
        <w:ind w:right="-72"/>
        <w:rPr>
          <w:sz w:val="20"/>
        </w:rPr>
      </w:pPr>
      <w:r>
        <w:rPr>
          <w:sz w:val="20"/>
        </w:rPr>
        <w:drawing>
          <wp:inline distT="0" distB="0" distL="0" distR="0">
            <wp:extent cx="5765165" cy="269748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65574" cy="2697670"/>
                    </a:xfrm>
                    <a:prstGeom prst="rect">
                      <a:avLst/>
                    </a:prstGeom>
                  </pic:spPr>
                </pic:pic>
              </a:graphicData>
            </a:graphic>
          </wp:inline>
        </w:drawing>
      </w:r>
    </w:p>
    <w:p w14:paraId="36AD5BD8">
      <w:pPr>
        <w:pStyle w:val="7"/>
        <w:spacing w:before="11"/>
        <w:ind w:left="0"/>
        <w:rPr>
          <w:sz w:val="10"/>
        </w:rPr>
      </w:pPr>
      <w:r>
        <w:rPr>
          <w:sz w:val="10"/>
        </w:rPr>
        <w:drawing>
          <wp:anchor distT="0" distB="0" distL="0" distR="0" simplePos="0" relativeHeight="251659264" behindDoc="1" locked="0" layoutInCell="1" allowOverlap="1">
            <wp:simplePos x="0" y="0"/>
            <wp:positionH relativeFrom="page">
              <wp:posOffset>914400</wp:posOffset>
            </wp:positionH>
            <wp:positionV relativeFrom="paragraph">
              <wp:posOffset>99695</wp:posOffset>
            </wp:positionV>
            <wp:extent cx="5676900" cy="31527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76630" cy="3152775"/>
                    </a:xfrm>
                    <a:prstGeom prst="rect">
                      <a:avLst/>
                    </a:prstGeom>
                  </pic:spPr>
                </pic:pic>
              </a:graphicData>
            </a:graphic>
          </wp:anchor>
        </w:drawing>
      </w:r>
    </w:p>
    <w:p w14:paraId="292D4C7F">
      <w:pPr>
        <w:pStyle w:val="7"/>
        <w:spacing w:before="232"/>
      </w:pPr>
      <w:r>
        <w:rPr>
          <w:spacing w:val="-2"/>
        </w:rPr>
        <w:t>Output:</w:t>
      </w:r>
    </w:p>
    <w:p w14:paraId="756E8D33">
      <w:pPr>
        <w:pStyle w:val="7"/>
        <w:spacing w:after="0"/>
        <w:sectPr>
          <w:pgSz w:w="11910" w:h="16840"/>
          <w:pgMar w:top="1400" w:right="1417" w:bottom="280" w:left="1417" w:header="720" w:footer="720" w:gutter="0"/>
          <w:cols w:space="720" w:num="1"/>
        </w:sectPr>
      </w:pPr>
    </w:p>
    <w:p w14:paraId="61D86F65">
      <w:pPr>
        <w:pStyle w:val="7"/>
        <w:rPr>
          <w:sz w:val="20"/>
        </w:rPr>
      </w:pPr>
      <w:r>
        <w:rPr>
          <w:sz w:val="20"/>
        </w:rPr>
        <w:drawing>
          <wp:inline distT="0" distB="0" distL="0" distR="0">
            <wp:extent cx="5720080" cy="15284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20104" cy="1528572"/>
                    </a:xfrm>
                    <a:prstGeom prst="rect">
                      <a:avLst/>
                    </a:prstGeom>
                  </pic:spPr>
                </pic:pic>
              </a:graphicData>
            </a:graphic>
          </wp:inline>
        </w:drawing>
      </w:r>
    </w:p>
    <w:p w14:paraId="17B92CAE">
      <w:pPr>
        <w:pStyle w:val="7"/>
        <w:spacing w:before="186"/>
      </w:pPr>
      <w:r>
        <w:rPr>
          <w:spacing w:val="-2"/>
        </w:rPr>
        <w:t>Observations:</w:t>
      </w:r>
    </w:p>
    <w:p w14:paraId="51C24EAE">
      <w:pPr>
        <w:pStyle w:val="7"/>
        <w:spacing w:before="191"/>
      </w:pPr>
      <w:r>
        <w:t>The</w:t>
      </w:r>
      <w:r>
        <w:rPr>
          <w:spacing w:val="-10"/>
        </w:rPr>
        <w:t xml:space="preserve"> </w:t>
      </w:r>
      <w:r>
        <w:t>addition</w:t>
      </w:r>
      <w:r>
        <w:rPr>
          <w:spacing w:val="-10"/>
        </w:rPr>
        <w:t xml:space="preserve"> </w:t>
      </w:r>
      <w:r>
        <w:t>of</w:t>
      </w:r>
      <w:r>
        <w:rPr>
          <w:spacing w:val="-8"/>
        </w:rPr>
        <w:t xml:space="preserve"> </w:t>
      </w:r>
      <w:r>
        <w:t>Google-style</w:t>
      </w:r>
      <w:r>
        <w:rPr>
          <w:spacing w:val="-12"/>
        </w:rPr>
        <w:t xml:space="preserve"> </w:t>
      </w:r>
      <w:r>
        <w:t>docstrings</w:t>
      </w:r>
      <w:r>
        <w:rPr>
          <w:spacing w:val="-11"/>
        </w:rPr>
        <w:t xml:space="preserve"> </w:t>
      </w:r>
      <w:r>
        <w:t>makes</w:t>
      </w:r>
      <w:r>
        <w:rPr>
          <w:spacing w:val="-9"/>
        </w:rPr>
        <w:t xml:space="preserve"> </w:t>
      </w:r>
      <w:r>
        <w:t>each</w:t>
      </w:r>
      <w:r>
        <w:rPr>
          <w:spacing w:val="-8"/>
        </w:rPr>
        <w:t xml:space="preserve"> </w:t>
      </w:r>
      <w:r>
        <w:t>function’s</w:t>
      </w:r>
      <w:r>
        <w:rPr>
          <w:spacing w:val="-10"/>
        </w:rPr>
        <w:t xml:space="preserve"> </w:t>
      </w:r>
      <w:r>
        <w:rPr>
          <w:spacing w:val="-2"/>
        </w:rPr>
        <w:t>purpose</w:t>
      </w:r>
    </w:p>
    <w:p w14:paraId="6BEBD3C2">
      <w:pPr>
        <w:pStyle w:val="7"/>
        <w:spacing w:before="23"/>
      </w:pPr>
      <w:r>
        <w:t>immediately</w:t>
      </w:r>
      <w:r>
        <w:rPr>
          <w:spacing w:val="-14"/>
        </w:rPr>
        <w:t xml:space="preserve"> </w:t>
      </w:r>
      <w:r>
        <w:rPr>
          <w:spacing w:val="-2"/>
        </w:rPr>
        <w:t>clear.</w:t>
      </w:r>
    </w:p>
    <w:p w14:paraId="5B33D073">
      <w:pPr>
        <w:pStyle w:val="7"/>
        <w:spacing w:before="192" w:line="256" w:lineRule="auto"/>
      </w:pPr>
      <w:r>
        <w:t>New</w:t>
      </w:r>
      <w:r>
        <w:rPr>
          <w:spacing w:val="-8"/>
        </w:rPr>
        <w:t xml:space="preserve"> </w:t>
      </w:r>
      <w:r>
        <w:t>developers</w:t>
      </w:r>
      <w:r>
        <w:rPr>
          <w:spacing w:val="-8"/>
        </w:rPr>
        <w:t xml:space="preserve"> </w:t>
      </w:r>
      <w:r>
        <w:t>can</w:t>
      </w:r>
      <w:r>
        <w:rPr>
          <w:spacing w:val="-11"/>
        </w:rPr>
        <w:t xml:space="preserve"> </w:t>
      </w:r>
      <w:r>
        <w:t>understand</w:t>
      </w:r>
      <w:r>
        <w:rPr>
          <w:spacing w:val="-8"/>
        </w:rPr>
        <w:t xml:space="preserve"> </w:t>
      </w:r>
      <w:r>
        <w:t>functionality</w:t>
      </w:r>
      <w:r>
        <w:rPr>
          <w:spacing w:val="-9"/>
        </w:rPr>
        <w:t xml:space="preserve"> </w:t>
      </w:r>
      <w:r>
        <w:t>without</w:t>
      </w:r>
      <w:r>
        <w:rPr>
          <w:spacing w:val="-10"/>
        </w:rPr>
        <w:t xml:space="preserve"> </w:t>
      </w:r>
      <w:r>
        <w:t>reading</w:t>
      </w:r>
      <w:r>
        <w:rPr>
          <w:spacing w:val="-10"/>
        </w:rPr>
        <w:t xml:space="preserve"> </w:t>
      </w:r>
      <w:r>
        <w:t xml:space="preserve">the </w:t>
      </w:r>
      <w:r>
        <w:rPr>
          <w:spacing w:val="-2"/>
        </w:rPr>
        <w:t>implementation.</w:t>
      </w:r>
    </w:p>
    <w:p w14:paraId="09E22F14">
      <w:pPr>
        <w:pStyle w:val="7"/>
        <w:spacing w:before="164"/>
      </w:pPr>
      <w:r>
        <w:t>The</w:t>
      </w:r>
      <w:r>
        <w:rPr>
          <w:spacing w:val="-10"/>
        </w:rPr>
        <w:t xml:space="preserve"> </w:t>
      </w:r>
      <w:r>
        <w:t>code</w:t>
      </w:r>
      <w:r>
        <w:rPr>
          <w:spacing w:val="-8"/>
        </w:rPr>
        <w:t xml:space="preserve"> </w:t>
      </w:r>
      <w:r>
        <w:t>becomes</w:t>
      </w:r>
      <w:r>
        <w:rPr>
          <w:spacing w:val="-6"/>
        </w:rPr>
        <w:t xml:space="preserve"> </w:t>
      </w:r>
      <w:r>
        <w:t>self-documenting</w:t>
      </w:r>
      <w:r>
        <w:rPr>
          <w:spacing w:val="-8"/>
        </w:rPr>
        <w:t xml:space="preserve"> </w:t>
      </w:r>
      <w:r>
        <w:t>and</w:t>
      </w:r>
      <w:r>
        <w:rPr>
          <w:spacing w:val="-7"/>
        </w:rPr>
        <w:t xml:space="preserve"> </w:t>
      </w:r>
      <w:r>
        <w:t>easier</w:t>
      </w:r>
      <w:r>
        <w:rPr>
          <w:spacing w:val="-6"/>
        </w:rPr>
        <w:t xml:space="preserve"> </w:t>
      </w:r>
      <w:r>
        <w:t>to</w:t>
      </w:r>
      <w:r>
        <w:rPr>
          <w:spacing w:val="-8"/>
        </w:rPr>
        <w:t xml:space="preserve"> </w:t>
      </w:r>
      <w:r>
        <w:rPr>
          <w:spacing w:val="-2"/>
        </w:rPr>
        <w:t>maintain</w:t>
      </w:r>
    </w:p>
    <w:p w14:paraId="778EB5CD">
      <w:pPr>
        <w:pStyle w:val="4"/>
        <w:spacing w:before="186" w:line="369" w:lineRule="auto"/>
        <w:ind w:right="8095"/>
      </w:pPr>
      <w:r>
        <w:rPr>
          <w:spacing w:val="-2"/>
        </w:rPr>
        <w:t>Task:02 Prompt:</w:t>
      </w:r>
    </w:p>
    <w:p w14:paraId="4DA56B4D">
      <w:pPr>
        <w:pStyle w:val="7"/>
        <w:spacing w:before="8" w:line="256" w:lineRule="auto"/>
      </w:pPr>
      <w:r>
        <w:t>inline</w:t>
      </w:r>
      <w:r>
        <w:rPr>
          <w:spacing w:val="-6"/>
        </w:rPr>
        <w:t xml:space="preserve"> </w:t>
      </w:r>
      <w:r>
        <w:t>comments</w:t>
      </w:r>
      <w:r>
        <w:rPr>
          <w:spacing w:val="-5"/>
        </w:rPr>
        <w:t xml:space="preserve"> </w:t>
      </w:r>
      <w:r>
        <w:t>to</w:t>
      </w:r>
      <w:r>
        <w:rPr>
          <w:spacing w:val="-4"/>
        </w:rPr>
        <w:t xml:space="preserve"> </w:t>
      </w:r>
      <w:r>
        <w:t>the</w:t>
      </w:r>
      <w:r>
        <w:rPr>
          <w:spacing w:val="-5"/>
        </w:rPr>
        <w:t xml:space="preserve"> </w:t>
      </w:r>
      <w:r>
        <w:t>Python</w:t>
      </w:r>
      <w:r>
        <w:rPr>
          <w:spacing w:val="-4"/>
        </w:rPr>
        <w:t xml:space="preserve"> </w:t>
      </w:r>
      <w:r>
        <w:t>code</w:t>
      </w:r>
      <w:r>
        <w:rPr>
          <w:spacing w:val="-6"/>
        </w:rPr>
        <w:t xml:space="preserve"> </w:t>
      </w:r>
      <w:r>
        <w:t>explaining</w:t>
      </w:r>
      <w:r>
        <w:rPr>
          <w:spacing w:val="-6"/>
        </w:rPr>
        <w:t xml:space="preserve"> </w:t>
      </w:r>
      <w:r>
        <w:t>only</w:t>
      </w:r>
      <w:r>
        <w:rPr>
          <w:spacing w:val="-5"/>
        </w:rPr>
        <w:t xml:space="preserve"> </w:t>
      </w:r>
      <w:r>
        <w:t>complex</w:t>
      </w:r>
      <w:r>
        <w:rPr>
          <w:spacing w:val="-4"/>
        </w:rPr>
        <w:t xml:space="preserve"> </w:t>
      </w:r>
      <w:r>
        <w:t>or</w:t>
      </w:r>
      <w:r>
        <w:rPr>
          <w:spacing w:val="-7"/>
        </w:rPr>
        <w:t xml:space="preserve"> </w:t>
      </w:r>
      <w:r>
        <w:t>non-obvious logic (algorithms, loops, conditionals)</w:t>
      </w:r>
    </w:p>
    <w:p w14:paraId="3313F66A">
      <w:pPr>
        <w:pStyle w:val="4"/>
        <w:spacing w:before="164"/>
      </w:pPr>
      <w:r>
        <w:rPr>
          <w:spacing w:val="-2"/>
        </w:rPr>
        <w:t>Code:</w:t>
      </w:r>
    </w:p>
    <w:p w14:paraId="48207241">
      <w:pPr>
        <w:pStyle w:val="7"/>
        <w:ind w:left="0"/>
        <w:rPr>
          <w:b/>
          <w:sz w:val="20"/>
        </w:rPr>
      </w:pPr>
    </w:p>
    <w:p w14:paraId="59E0C1BB">
      <w:pPr>
        <w:pStyle w:val="7"/>
        <w:spacing w:before="203"/>
        <w:ind w:left="0"/>
        <w:rPr>
          <w:b/>
          <w:sz w:val="20"/>
        </w:rPr>
      </w:pPr>
      <w:r>
        <w:rPr>
          <w:b/>
          <w:sz w:val="20"/>
        </w:rPr>
        <w:drawing>
          <wp:anchor distT="0" distB="0" distL="0" distR="0" simplePos="0" relativeHeight="251659264" behindDoc="1" locked="0" layoutInCell="1" allowOverlap="1">
            <wp:simplePos x="0" y="0"/>
            <wp:positionH relativeFrom="page">
              <wp:posOffset>914400</wp:posOffset>
            </wp:positionH>
            <wp:positionV relativeFrom="paragraph">
              <wp:posOffset>299085</wp:posOffset>
            </wp:positionV>
            <wp:extent cx="5625465" cy="34004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25409" cy="3400425"/>
                    </a:xfrm>
                    <a:prstGeom prst="rect">
                      <a:avLst/>
                    </a:prstGeom>
                  </pic:spPr>
                </pic:pic>
              </a:graphicData>
            </a:graphic>
          </wp:anchor>
        </w:drawing>
      </w:r>
    </w:p>
    <w:p w14:paraId="261A5F74">
      <w:pPr>
        <w:pStyle w:val="7"/>
        <w:spacing w:after="0"/>
        <w:rPr>
          <w:b/>
          <w:sz w:val="20"/>
        </w:rPr>
        <w:sectPr>
          <w:pgSz w:w="11910" w:h="16840"/>
          <w:pgMar w:top="1420" w:right="1417" w:bottom="280" w:left="1417" w:header="720" w:footer="720" w:gutter="0"/>
          <w:cols w:space="720" w:num="1"/>
        </w:sectPr>
      </w:pPr>
    </w:p>
    <w:p w14:paraId="0C0641D2">
      <w:pPr>
        <w:pStyle w:val="7"/>
        <w:rPr>
          <w:sz w:val="20"/>
        </w:rPr>
      </w:pPr>
      <w:r>
        <w:rPr>
          <w:sz w:val="20"/>
        </w:rPr>
        <w:drawing>
          <wp:inline distT="0" distB="0" distL="0" distR="0">
            <wp:extent cx="5711825" cy="363791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12418" cy="3638454"/>
                    </a:xfrm>
                    <a:prstGeom prst="rect">
                      <a:avLst/>
                    </a:prstGeom>
                  </pic:spPr>
                </pic:pic>
              </a:graphicData>
            </a:graphic>
          </wp:inline>
        </w:drawing>
      </w:r>
    </w:p>
    <w:p w14:paraId="383F0B95">
      <w:pPr>
        <w:pStyle w:val="7"/>
        <w:ind w:left="0"/>
        <w:rPr>
          <w:b/>
        </w:rPr>
      </w:pPr>
    </w:p>
    <w:p w14:paraId="0D7CB74C">
      <w:pPr>
        <w:pStyle w:val="7"/>
        <w:spacing w:before="52"/>
        <w:ind w:left="0"/>
        <w:rPr>
          <w:b/>
        </w:rPr>
      </w:pPr>
    </w:p>
    <w:p w14:paraId="7E988C27">
      <w:pPr>
        <w:pStyle w:val="7"/>
        <w:spacing w:before="1"/>
      </w:pPr>
      <w:r>
        <w:rPr>
          <w:spacing w:val="-2"/>
        </w:rPr>
        <w:t>Output:</w:t>
      </w:r>
    </w:p>
    <w:p w14:paraId="3B1C40B7">
      <w:pPr>
        <w:pStyle w:val="7"/>
        <w:spacing w:before="2"/>
        <w:ind w:left="0"/>
        <w:rPr>
          <w:sz w:val="15"/>
        </w:rPr>
      </w:pPr>
    </w:p>
    <w:p w14:paraId="524E9507">
      <w:pPr>
        <w:pStyle w:val="7"/>
        <w:ind w:right="-101"/>
        <w:rPr>
          <w:sz w:val="20"/>
        </w:rPr>
      </w:pPr>
      <w:r>
        <w:rPr>
          <w:sz w:val="20"/>
        </w:rPr>
        <w:drawing>
          <wp:inline distT="0" distB="0" distL="0" distR="0">
            <wp:extent cx="5784215" cy="58547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84811" cy="585787"/>
                    </a:xfrm>
                    <a:prstGeom prst="rect">
                      <a:avLst/>
                    </a:prstGeom>
                  </pic:spPr>
                </pic:pic>
              </a:graphicData>
            </a:graphic>
          </wp:inline>
        </w:drawing>
      </w:r>
    </w:p>
    <w:p w14:paraId="5A547AFD">
      <w:pPr>
        <w:pStyle w:val="7"/>
        <w:ind w:left="0"/>
      </w:pPr>
    </w:p>
    <w:p w14:paraId="636F273E">
      <w:pPr>
        <w:pStyle w:val="7"/>
        <w:ind w:left="0"/>
      </w:pPr>
    </w:p>
    <w:p w14:paraId="548481E9">
      <w:pPr>
        <w:pStyle w:val="7"/>
        <w:ind w:left="0"/>
      </w:pPr>
    </w:p>
    <w:p w14:paraId="06A53F61">
      <w:pPr>
        <w:pStyle w:val="7"/>
        <w:ind w:left="0"/>
      </w:pPr>
    </w:p>
    <w:p w14:paraId="6E4464D7">
      <w:pPr>
        <w:pStyle w:val="7"/>
        <w:spacing w:before="57"/>
        <w:ind w:left="0"/>
      </w:pPr>
    </w:p>
    <w:p w14:paraId="402FD971">
      <w:pPr>
        <w:pStyle w:val="4"/>
      </w:pPr>
      <w:r>
        <w:rPr>
          <w:spacing w:val="-2"/>
        </w:rPr>
        <w:t>Observation:</w:t>
      </w:r>
    </w:p>
    <w:p w14:paraId="4F3CE806">
      <w:pPr>
        <w:pStyle w:val="7"/>
        <w:spacing w:before="188" w:line="256" w:lineRule="auto"/>
      </w:pPr>
      <w:r>
        <w:t>AI</w:t>
      </w:r>
      <w:r>
        <w:rPr>
          <w:spacing w:val="-6"/>
        </w:rPr>
        <w:t xml:space="preserve"> </w:t>
      </w:r>
      <w:r>
        <w:t>added</w:t>
      </w:r>
      <w:r>
        <w:rPr>
          <w:spacing w:val="-6"/>
        </w:rPr>
        <w:t xml:space="preserve"> </w:t>
      </w:r>
      <w:r>
        <w:t>comments</w:t>
      </w:r>
      <w:r>
        <w:rPr>
          <w:spacing w:val="-9"/>
        </w:rPr>
        <w:t xml:space="preserve"> </w:t>
      </w:r>
      <w:r>
        <w:t>mainly</w:t>
      </w:r>
      <w:r>
        <w:rPr>
          <w:spacing w:val="-7"/>
        </w:rPr>
        <w:t xml:space="preserve"> </w:t>
      </w:r>
      <w:r>
        <w:t>around</w:t>
      </w:r>
      <w:r>
        <w:rPr>
          <w:spacing w:val="-6"/>
        </w:rPr>
        <w:t xml:space="preserve"> </w:t>
      </w:r>
      <w:r>
        <w:t>algorithms,</w:t>
      </w:r>
      <w:r>
        <w:rPr>
          <w:spacing w:val="-7"/>
        </w:rPr>
        <w:t xml:space="preserve"> </w:t>
      </w:r>
      <w:r>
        <w:t>nested</w:t>
      </w:r>
      <w:r>
        <w:rPr>
          <w:spacing w:val="-6"/>
        </w:rPr>
        <w:t xml:space="preserve"> </w:t>
      </w:r>
      <w:r>
        <w:t>loops,</w:t>
      </w:r>
      <w:r>
        <w:rPr>
          <w:spacing w:val="-7"/>
        </w:rPr>
        <w:t xml:space="preserve"> </w:t>
      </w:r>
      <w:r>
        <w:t>and</w:t>
      </w:r>
      <w:r>
        <w:rPr>
          <w:spacing w:val="-6"/>
        </w:rPr>
        <w:t xml:space="preserve"> </w:t>
      </w:r>
      <w:r>
        <w:t xml:space="preserve">tricky </w:t>
      </w:r>
      <w:r>
        <w:rPr>
          <w:spacing w:val="-2"/>
        </w:rPr>
        <w:t>conditions.</w:t>
      </w:r>
    </w:p>
    <w:p w14:paraId="762EA540">
      <w:pPr>
        <w:pStyle w:val="7"/>
        <w:spacing w:before="167" w:line="256" w:lineRule="auto"/>
        <w:ind w:right="406"/>
      </w:pPr>
      <w:r>
        <w:t>Difficult</w:t>
      </w:r>
      <w:r>
        <w:rPr>
          <w:spacing w:val="-7"/>
        </w:rPr>
        <w:t xml:space="preserve"> </w:t>
      </w:r>
      <w:r>
        <w:t>parts</w:t>
      </w:r>
      <w:r>
        <w:rPr>
          <w:spacing w:val="-6"/>
        </w:rPr>
        <w:t xml:space="preserve"> </w:t>
      </w:r>
      <w:r>
        <w:t>of</w:t>
      </w:r>
      <w:r>
        <w:rPr>
          <w:spacing w:val="-6"/>
        </w:rPr>
        <w:t xml:space="preserve"> </w:t>
      </w:r>
      <w:r>
        <w:t>the</w:t>
      </w:r>
      <w:r>
        <w:rPr>
          <w:spacing w:val="-6"/>
        </w:rPr>
        <w:t xml:space="preserve"> </w:t>
      </w:r>
      <w:r>
        <w:t>code</w:t>
      </w:r>
      <w:r>
        <w:rPr>
          <w:spacing w:val="-7"/>
        </w:rPr>
        <w:t xml:space="preserve"> </w:t>
      </w:r>
      <w:r>
        <w:t>became</w:t>
      </w:r>
      <w:r>
        <w:rPr>
          <w:spacing w:val="-7"/>
        </w:rPr>
        <w:t xml:space="preserve"> </w:t>
      </w:r>
      <w:r>
        <w:t>easier</w:t>
      </w:r>
      <w:r>
        <w:rPr>
          <w:spacing w:val="-6"/>
        </w:rPr>
        <w:t xml:space="preserve"> </w:t>
      </w:r>
      <w:r>
        <w:t>to</w:t>
      </w:r>
      <w:r>
        <w:rPr>
          <w:spacing w:val="-6"/>
        </w:rPr>
        <w:t xml:space="preserve"> </w:t>
      </w:r>
      <w:r>
        <w:t>follow</w:t>
      </w:r>
      <w:r>
        <w:rPr>
          <w:spacing w:val="-7"/>
        </w:rPr>
        <w:t xml:space="preserve"> </w:t>
      </w:r>
      <w:r>
        <w:t>without</w:t>
      </w:r>
      <w:r>
        <w:rPr>
          <w:spacing w:val="-7"/>
        </w:rPr>
        <w:t xml:space="preserve"> </w:t>
      </w:r>
      <w:r>
        <w:t>tracing</w:t>
      </w:r>
      <w:r>
        <w:rPr>
          <w:spacing w:val="-7"/>
        </w:rPr>
        <w:t xml:space="preserve"> </w:t>
      </w:r>
      <w:r>
        <w:t xml:space="preserve">execution </w:t>
      </w:r>
      <w:r>
        <w:rPr>
          <w:spacing w:val="-2"/>
        </w:rPr>
        <w:t>line-by-line.</w:t>
      </w:r>
    </w:p>
    <w:p w14:paraId="5D3ED817">
      <w:pPr>
        <w:pStyle w:val="7"/>
        <w:spacing w:before="5" w:line="532" w:lineRule="exact"/>
        <w:ind w:right="2156"/>
        <w:rPr>
          <w:b/>
        </w:rPr>
      </w:pPr>
      <w:r>
        <w:t>Maintainers</w:t>
      </w:r>
      <w:r>
        <w:rPr>
          <w:spacing w:val="-9"/>
        </w:rPr>
        <w:t xml:space="preserve"> </w:t>
      </w:r>
      <w:r>
        <w:t>can</w:t>
      </w:r>
      <w:r>
        <w:rPr>
          <w:spacing w:val="-9"/>
        </w:rPr>
        <w:t xml:space="preserve"> </w:t>
      </w:r>
      <w:r>
        <w:t>quickly</w:t>
      </w:r>
      <w:r>
        <w:rPr>
          <w:spacing w:val="-8"/>
        </w:rPr>
        <w:t xml:space="preserve"> </w:t>
      </w:r>
      <w:r>
        <w:t>grasp</w:t>
      </w:r>
      <w:r>
        <w:rPr>
          <w:spacing w:val="-6"/>
        </w:rPr>
        <w:t xml:space="preserve"> </w:t>
      </w:r>
      <w:r>
        <w:t>the</w:t>
      </w:r>
      <w:r>
        <w:rPr>
          <w:spacing w:val="-8"/>
        </w:rPr>
        <w:t xml:space="preserve"> </w:t>
      </w:r>
      <w:r>
        <w:t>intent</w:t>
      </w:r>
      <w:r>
        <w:rPr>
          <w:spacing w:val="-8"/>
        </w:rPr>
        <w:t xml:space="preserve"> </w:t>
      </w:r>
      <w:r>
        <w:t>behind</w:t>
      </w:r>
      <w:r>
        <w:rPr>
          <w:spacing w:val="-6"/>
        </w:rPr>
        <w:t xml:space="preserve"> </w:t>
      </w:r>
      <w:r>
        <w:t>the</w:t>
      </w:r>
      <w:r>
        <w:rPr>
          <w:spacing w:val="-8"/>
        </w:rPr>
        <w:t xml:space="preserve"> </w:t>
      </w:r>
      <w:r>
        <w:t>logic</w:t>
      </w:r>
      <w:r>
        <w:rPr>
          <w:b/>
        </w:rPr>
        <w:t xml:space="preserve">. </w:t>
      </w:r>
      <w:r>
        <w:rPr>
          <w:b/>
          <w:spacing w:val="-2"/>
        </w:rPr>
        <w:t>Task:03</w:t>
      </w:r>
    </w:p>
    <w:p w14:paraId="00CEE446">
      <w:pPr>
        <w:pStyle w:val="7"/>
        <w:spacing w:line="372" w:lineRule="auto"/>
        <w:ind w:right="2156"/>
      </w:pPr>
      <w:r>
        <w:t>Generating</w:t>
      </w:r>
      <w:r>
        <w:rPr>
          <w:spacing w:val="-13"/>
        </w:rPr>
        <w:t xml:space="preserve"> </w:t>
      </w:r>
      <w:r>
        <w:t>Module-Level</w:t>
      </w:r>
      <w:r>
        <w:rPr>
          <w:spacing w:val="-13"/>
        </w:rPr>
        <w:t xml:space="preserve"> </w:t>
      </w:r>
      <w:r>
        <w:t>Documentation</w:t>
      </w:r>
      <w:r>
        <w:rPr>
          <w:spacing w:val="-13"/>
        </w:rPr>
        <w:t xml:space="preserve"> </w:t>
      </w:r>
      <w:r>
        <w:t>for</w:t>
      </w:r>
      <w:r>
        <w:rPr>
          <w:spacing w:val="-12"/>
        </w:rPr>
        <w:t xml:space="preserve"> </w:t>
      </w:r>
      <w:r>
        <w:t>a</w:t>
      </w:r>
      <w:r>
        <w:rPr>
          <w:spacing w:val="-12"/>
        </w:rPr>
        <w:t xml:space="preserve"> </w:t>
      </w:r>
      <w:r>
        <w:t xml:space="preserve">Python </w:t>
      </w:r>
      <w:r>
        <w:rPr>
          <w:spacing w:val="-2"/>
        </w:rPr>
        <w:t>Package</w:t>
      </w:r>
    </w:p>
    <w:p w14:paraId="41B7A179">
      <w:pPr>
        <w:pStyle w:val="7"/>
        <w:spacing w:after="0" w:line="372" w:lineRule="auto"/>
        <w:sectPr>
          <w:pgSz w:w="11910" w:h="16840"/>
          <w:pgMar w:top="1420" w:right="1417" w:bottom="280" w:left="1417" w:header="720" w:footer="720" w:gutter="0"/>
          <w:cols w:space="720" w:num="1"/>
        </w:sectPr>
      </w:pPr>
    </w:p>
    <w:p w14:paraId="3571F022">
      <w:pPr>
        <w:pStyle w:val="7"/>
        <w:spacing w:before="21"/>
      </w:pPr>
      <w:r>
        <w:rPr>
          <w:spacing w:val="-2"/>
        </w:rPr>
        <w:t>Scenario</w:t>
      </w:r>
    </w:p>
    <w:p w14:paraId="0D23899A">
      <w:pPr>
        <w:pStyle w:val="7"/>
        <w:spacing w:before="187" w:line="372" w:lineRule="auto"/>
        <w:ind w:right="833"/>
      </w:pPr>
      <w:r>
        <w:t>Your team is preparing a Python module to be shared internally (or uploaded</w:t>
      </w:r>
      <w:r>
        <w:rPr>
          <w:spacing w:val="-6"/>
        </w:rPr>
        <w:t xml:space="preserve"> </w:t>
      </w:r>
      <w:r>
        <w:t>to</w:t>
      </w:r>
      <w:r>
        <w:rPr>
          <w:spacing w:val="-6"/>
        </w:rPr>
        <w:t xml:space="preserve"> </w:t>
      </w:r>
      <w:r>
        <w:t>a</w:t>
      </w:r>
      <w:r>
        <w:rPr>
          <w:spacing w:val="-8"/>
        </w:rPr>
        <w:t xml:space="preserve"> </w:t>
      </w:r>
      <w:r>
        <w:t>repository).</w:t>
      </w:r>
      <w:r>
        <w:rPr>
          <w:spacing w:val="-7"/>
        </w:rPr>
        <w:t xml:space="preserve"> </w:t>
      </w:r>
      <w:r>
        <w:t>Anyone</w:t>
      </w:r>
      <w:r>
        <w:rPr>
          <w:spacing w:val="-8"/>
        </w:rPr>
        <w:t xml:space="preserve"> </w:t>
      </w:r>
      <w:r>
        <w:t>opening</w:t>
      </w:r>
      <w:r>
        <w:rPr>
          <w:spacing w:val="-10"/>
        </w:rPr>
        <w:t xml:space="preserve"> </w:t>
      </w:r>
      <w:r>
        <w:t>the</w:t>
      </w:r>
      <w:r>
        <w:rPr>
          <w:spacing w:val="-8"/>
        </w:rPr>
        <w:t xml:space="preserve"> </w:t>
      </w:r>
      <w:r>
        <w:t>file</w:t>
      </w:r>
      <w:r>
        <w:rPr>
          <w:spacing w:val="-8"/>
        </w:rPr>
        <w:t xml:space="preserve"> </w:t>
      </w:r>
      <w:r>
        <w:t>should</w:t>
      </w:r>
      <w:r>
        <w:rPr>
          <w:spacing w:val="-7"/>
        </w:rPr>
        <w:t xml:space="preserve"> </w:t>
      </w:r>
      <w:r>
        <w:t>immediately understand its purpose and structure.</w:t>
      </w:r>
    </w:p>
    <w:p w14:paraId="083DDC66">
      <w:pPr>
        <w:pStyle w:val="7"/>
        <w:spacing w:line="339" w:lineRule="exact"/>
      </w:pPr>
      <w:r>
        <w:rPr>
          <w:spacing w:val="-4"/>
        </w:rPr>
        <w:t>Task</w:t>
      </w:r>
      <w:r>
        <w:rPr>
          <w:spacing w:val="-7"/>
        </w:rPr>
        <w:t xml:space="preserve"> </w:t>
      </w:r>
      <w:r>
        <w:rPr>
          <w:spacing w:val="-2"/>
        </w:rPr>
        <w:t>Description</w:t>
      </w:r>
    </w:p>
    <w:p w14:paraId="2B44A4F6">
      <w:pPr>
        <w:pStyle w:val="7"/>
        <w:spacing w:before="188" w:line="372" w:lineRule="auto"/>
        <w:ind w:right="833"/>
      </w:pPr>
      <w:r>
        <w:t>Provide a complete Python module to an AI tool and instruct it to automatically</w:t>
      </w:r>
      <w:r>
        <w:rPr>
          <w:spacing w:val="-7"/>
        </w:rPr>
        <w:t xml:space="preserve"> </w:t>
      </w:r>
      <w:r>
        <w:t>generate</w:t>
      </w:r>
      <w:r>
        <w:rPr>
          <w:spacing w:val="-8"/>
        </w:rPr>
        <w:t xml:space="preserve"> </w:t>
      </w:r>
      <w:r>
        <w:t>a</w:t>
      </w:r>
      <w:r>
        <w:rPr>
          <w:spacing w:val="-7"/>
        </w:rPr>
        <w:t xml:space="preserve"> </w:t>
      </w:r>
      <w:r>
        <w:t>module-level</w:t>
      </w:r>
      <w:r>
        <w:rPr>
          <w:spacing w:val="-8"/>
        </w:rPr>
        <w:t xml:space="preserve"> </w:t>
      </w:r>
      <w:r>
        <w:t>docstring</w:t>
      </w:r>
      <w:r>
        <w:rPr>
          <w:spacing w:val="-8"/>
        </w:rPr>
        <w:t xml:space="preserve"> </w:t>
      </w:r>
      <w:r>
        <w:t>at</w:t>
      </w:r>
      <w:r>
        <w:rPr>
          <w:spacing w:val="-8"/>
        </w:rPr>
        <w:t xml:space="preserve"> </w:t>
      </w:r>
      <w:r>
        <w:t>the</w:t>
      </w:r>
      <w:r>
        <w:rPr>
          <w:spacing w:val="-8"/>
        </w:rPr>
        <w:t xml:space="preserve"> </w:t>
      </w:r>
      <w:r>
        <w:t>top</w:t>
      </w:r>
      <w:r>
        <w:rPr>
          <w:spacing w:val="-6"/>
        </w:rPr>
        <w:t xml:space="preserve"> </w:t>
      </w:r>
      <w:r>
        <w:t>of</w:t>
      </w:r>
      <w:r>
        <w:rPr>
          <w:spacing w:val="-6"/>
        </w:rPr>
        <w:t xml:space="preserve"> </w:t>
      </w:r>
      <w:r>
        <w:t>the</w:t>
      </w:r>
      <w:r>
        <w:rPr>
          <w:spacing w:val="-8"/>
        </w:rPr>
        <w:t xml:space="preserve"> </w:t>
      </w:r>
      <w:r>
        <w:t>file that includes:</w:t>
      </w:r>
    </w:p>
    <w:p w14:paraId="675D4F10">
      <w:pPr>
        <w:pStyle w:val="9"/>
        <w:numPr>
          <w:ilvl w:val="0"/>
          <w:numId w:val="3"/>
        </w:numPr>
        <w:tabs>
          <w:tab w:val="left" w:pos="224"/>
        </w:tabs>
        <w:spacing w:before="0" w:after="0" w:line="339" w:lineRule="exact"/>
        <w:ind w:left="224" w:right="0" w:hanging="201"/>
        <w:jc w:val="left"/>
        <w:rPr>
          <w:sz w:val="28"/>
        </w:rPr>
      </w:pPr>
      <w:r>
        <w:rPr>
          <w:sz w:val="28"/>
        </w:rPr>
        <w:t>The</w:t>
      </w:r>
      <w:r>
        <w:rPr>
          <w:spacing w:val="-3"/>
          <w:sz w:val="28"/>
        </w:rPr>
        <w:t xml:space="preserve"> </w:t>
      </w:r>
      <w:r>
        <w:rPr>
          <w:sz w:val="28"/>
        </w:rPr>
        <w:t>purpose</w:t>
      </w:r>
      <w:r>
        <w:rPr>
          <w:spacing w:val="-2"/>
          <w:sz w:val="28"/>
        </w:rPr>
        <w:t xml:space="preserve"> </w:t>
      </w:r>
      <w:r>
        <w:rPr>
          <w:sz w:val="28"/>
        </w:rPr>
        <w:t>of</w:t>
      </w:r>
      <w:r>
        <w:rPr>
          <w:spacing w:val="-1"/>
          <w:sz w:val="28"/>
        </w:rPr>
        <w:t xml:space="preserve"> </w:t>
      </w:r>
      <w:r>
        <w:rPr>
          <w:sz w:val="28"/>
        </w:rPr>
        <w:t>the</w:t>
      </w:r>
      <w:r>
        <w:rPr>
          <w:spacing w:val="-1"/>
          <w:sz w:val="28"/>
        </w:rPr>
        <w:t xml:space="preserve"> </w:t>
      </w:r>
      <w:r>
        <w:rPr>
          <w:spacing w:val="-2"/>
          <w:sz w:val="28"/>
        </w:rPr>
        <w:t>module</w:t>
      </w:r>
    </w:p>
    <w:p w14:paraId="68DD3617">
      <w:pPr>
        <w:pStyle w:val="9"/>
        <w:numPr>
          <w:ilvl w:val="0"/>
          <w:numId w:val="3"/>
        </w:numPr>
        <w:tabs>
          <w:tab w:val="left" w:pos="224"/>
        </w:tabs>
        <w:spacing w:before="187" w:after="0" w:line="240" w:lineRule="auto"/>
        <w:ind w:left="224" w:right="0" w:hanging="201"/>
        <w:jc w:val="left"/>
        <w:rPr>
          <w:sz w:val="28"/>
        </w:rPr>
      </w:pPr>
      <w:r>
        <w:rPr>
          <w:sz w:val="28"/>
        </w:rPr>
        <w:t>Required</w:t>
      </w:r>
      <w:r>
        <w:rPr>
          <w:spacing w:val="-10"/>
          <w:sz w:val="28"/>
        </w:rPr>
        <w:t xml:space="preserve"> </w:t>
      </w:r>
      <w:r>
        <w:rPr>
          <w:sz w:val="28"/>
        </w:rPr>
        <w:t>libraries</w:t>
      </w:r>
      <w:r>
        <w:rPr>
          <w:spacing w:val="-9"/>
          <w:sz w:val="28"/>
        </w:rPr>
        <w:t xml:space="preserve"> </w:t>
      </w:r>
      <w:r>
        <w:rPr>
          <w:sz w:val="28"/>
        </w:rPr>
        <w:t>or</w:t>
      </w:r>
      <w:r>
        <w:rPr>
          <w:spacing w:val="-9"/>
          <w:sz w:val="28"/>
        </w:rPr>
        <w:t xml:space="preserve"> </w:t>
      </w:r>
      <w:r>
        <w:rPr>
          <w:spacing w:val="-2"/>
          <w:sz w:val="28"/>
        </w:rPr>
        <w:t>dependencies</w:t>
      </w:r>
    </w:p>
    <w:p w14:paraId="1188045B">
      <w:pPr>
        <w:pStyle w:val="9"/>
        <w:numPr>
          <w:ilvl w:val="0"/>
          <w:numId w:val="3"/>
        </w:numPr>
        <w:tabs>
          <w:tab w:val="left" w:pos="224"/>
        </w:tabs>
        <w:spacing w:before="188" w:after="0" w:line="240" w:lineRule="auto"/>
        <w:ind w:left="224" w:right="0" w:hanging="201"/>
        <w:jc w:val="left"/>
        <w:rPr>
          <w:sz w:val="28"/>
        </w:rPr>
      </w:pPr>
      <w:r>
        <w:rPr>
          <w:sz w:val="28"/>
        </w:rPr>
        <w:t>A</w:t>
      </w:r>
      <w:r>
        <w:rPr>
          <w:spacing w:val="-6"/>
          <w:sz w:val="28"/>
        </w:rPr>
        <w:t xml:space="preserve"> </w:t>
      </w:r>
      <w:r>
        <w:rPr>
          <w:sz w:val="28"/>
        </w:rPr>
        <w:t>brief</w:t>
      </w:r>
      <w:r>
        <w:rPr>
          <w:spacing w:val="-8"/>
          <w:sz w:val="28"/>
        </w:rPr>
        <w:t xml:space="preserve"> </w:t>
      </w:r>
      <w:r>
        <w:rPr>
          <w:sz w:val="28"/>
        </w:rPr>
        <w:t>description</w:t>
      </w:r>
      <w:r>
        <w:rPr>
          <w:spacing w:val="-5"/>
          <w:sz w:val="28"/>
        </w:rPr>
        <w:t xml:space="preserve"> </w:t>
      </w:r>
      <w:r>
        <w:rPr>
          <w:sz w:val="28"/>
        </w:rPr>
        <w:t>of</w:t>
      </w:r>
      <w:r>
        <w:rPr>
          <w:spacing w:val="-5"/>
          <w:sz w:val="28"/>
        </w:rPr>
        <w:t xml:space="preserve"> </w:t>
      </w:r>
      <w:r>
        <w:rPr>
          <w:sz w:val="28"/>
        </w:rPr>
        <w:t>key</w:t>
      </w:r>
      <w:r>
        <w:rPr>
          <w:spacing w:val="-6"/>
          <w:sz w:val="28"/>
        </w:rPr>
        <w:t xml:space="preserve"> </w:t>
      </w:r>
      <w:r>
        <w:rPr>
          <w:sz w:val="28"/>
        </w:rPr>
        <w:t>functions</w:t>
      </w:r>
      <w:r>
        <w:rPr>
          <w:spacing w:val="-6"/>
          <w:sz w:val="28"/>
        </w:rPr>
        <w:t xml:space="preserve"> </w:t>
      </w:r>
      <w:r>
        <w:rPr>
          <w:sz w:val="28"/>
        </w:rPr>
        <w:t>and</w:t>
      </w:r>
      <w:r>
        <w:rPr>
          <w:spacing w:val="-7"/>
          <w:sz w:val="28"/>
        </w:rPr>
        <w:t xml:space="preserve"> </w:t>
      </w:r>
      <w:r>
        <w:rPr>
          <w:spacing w:val="-2"/>
          <w:sz w:val="28"/>
        </w:rPr>
        <w:t>classes</w:t>
      </w:r>
    </w:p>
    <w:p w14:paraId="39CC7C7A">
      <w:pPr>
        <w:pStyle w:val="9"/>
        <w:numPr>
          <w:ilvl w:val="0"/>
          <w:numId w:val="3"/>
        </w:numPr>
        <w:tabs>
          <w:tab w:val="left" w:pos="224"/>
        </w:tabs>
        <w:spacing w:before="186" w:after="0" w:line="240" w:lineRule="auto"/>
        <w:ind w:left="224" w:right="0" w:hanging="201"/>
        <w:jc w:val="left"/>
        <w:rPr>
          <w:sz w:val="28"/>
        </w:rPr>
      </w:pPr>
      <w:r>
        <w:rPr>
          <w:sz w:val="28"/>
        </w:rPr>
        <w:t>A</w:t>
      </w:r>
      <w:r>
        <w:rPr>
          <w:spacing w:val="-3"/>
          <w:sz w:val="28"/>
        </w:rPr>
        <w:t xml:space="preserve"> </w:t>
      </w:r>
      <w:r>
        <w:rPr>
          <w:sz w:val="28"/>
        </w:rPr>
        <w:t>short</w:t>
      </w:r>
      <w:r>
        <w:rPr>
          <w:spacing w:val="-5"/>
          <w:sz w:val="28"/>
        </w:rPr>
        <w:t xml:space="preserve"> </w:t>
      </w:r>
      <w:r>
        <w:rPr>
          <w:sz w:val="28"/>
        </w:rPr>
        <w:t>example</w:t>
      </w:r>
      <w:r>
        <w:rPr>
          <w:spacing w:val="-5"/>
          <w:sz w:val="28"/>
        </w:rPr>
        <w:t xml:space="preserve"> </w:t>
      </w:r>
      <w:r>
        <w:rPr>
          <w:sz w:val="28"/>
        </w:rPr>
        <w:t>of</w:t>
      </w:r>
      <w:r>
        <w:rPr>
          <w:spacing w:val="-3"/>
          <w:sz w:val="28"/>
        </w:rPr>
        <w:t xml:space="preserve"> </w:t>
      </w:r>
      <w:r>
        <w:rPr>
          <w:sz w:val="28"/>
        </w:rPr>
        <w:t>how</w:t>
      </w:r>
      <w:r>
        <w:rPr>
          <w:spacing w:val="-3"/>
          <w:sz w:val="28"/>
        </w:rPr>
        <w:t xml:space="preserve"> </w:t>
      </w:r>
      <w:r>
        <w:rPr>
          <w:sz w:val="28"/>
        </w:rPr>
        <w:t>the</w:t>
      </w:r>
      <w:r>
        <w:rPr>
          <w:spacing w:val="-7"/>
          <w:sz w:val="28"/>
        </w:rPr>
        <w:t xml:space="preserve"> </w:t>
      </w:r>
      <w:r>
        <w:rPr>
          <w:sz w:val="28"/>
        </w:rPr>
        <w:t>module</w:t>
      </w:r>
      <w:r>
        <w:rPr>
          <w:spacing w:val="-5"/>
          <w:sz w:val="28"/>
        </w:rPr>
        <w:t xml:space="preserve"> </w:t>
      </w:r>
      <w:r>
        <w:rPr>
          <w:sz w:val="28"/>
        </w:rPr>
        <w:t>can</w:t>
      </w:r>
      <w:r>
        <w:rPr>
          <w:spacing w:val="-6"/>
          <w:sz w:val="28"/>
        </w:rPr>
        <w:t xml:space="preserve"> </w:t>
      </w:r>
      <w:r>
        <w:rPr>
          <w:sz w:val="28"/>
        </w:rPr>
        <w:t>be</w:t>
      </w:r>
      <w:r>
        <w:rPr>
          <w:spacing w:val="-4"/>
          <w:sz w:val="28"/>
        </w:rPr>
        <w:t xml:space="preserve"> used</w:t>
      </w:r>
    </w:p>
    <w:p w14:paraId="1199BCA9">
      <w:pPr>
        <w:pStyle w:val="7"/>
        <w:spacing w:before="187" w:line="372" w:lineRule="auto"/>
        <w:ind w:right="3701"/>
      </w:pPr>
      <w:r>
        <w:t>Focus</w:t>
      </w:r>
      <w:r>
        <w:rPr>
          <w:spacing w:val="-10"/>
        </w:rPr>
        <w:t xml:space="preserve"> </w:t>
      </w:r>
      <w:r>
        <w:t>on</w:t>
      </w:r>
      <w:r>
        <w:rPr>
          <w:spacing w:val="-10"/>
        </w:rPr>
        <w:t xml:space="preserve"> </w:t>
      </w:r>
      <w:r>
        <w:t>clarity</w:t>
      </w:r>
      <w:r>
        <w:rPr>
          <w:spacing w:val="-11"/>
        </w:rPr>
        <w:t xml:space="preserve"> </w:t>
      </w:r>
      <w:r>
        <w:t>and</w:t>
      </w:r>
      <w:r>
        <w:rPr>
          <w:spacing w:val="-12"/>
        </w:rPr>
        <w:t xml:space="preserve"> </w:t>
      </w:r>
      <w:r>
        <w:t>professional</w:t>
      </w:r>
      <w:r>
        <w:rPr>
          <w:spacing w:val="-11"/>
        </w:rPr>
        <w:t xml:space="preserve"> </w:t>
      </w:r>
      <w:r>
        <w:t>tone. Expected Outcome</w:t>
      </w:r>
    </w:p>
    <w:p w14:paraId="7079689C">
      <w:pPr>
        <w:pStyle w:val="9"/>
        <w:numPr>
          <w:ilvl w:val="0"/>
          <w:numId w:val="3"/>
        </w:numPr>
        <w:tabs>
          <w:tab w:val="left" w:pos="224"/>
        </w:tabs>
        <w:spacing w:before="0" w:after="0" w:line="341" w:lineRule="exact"/>
        <w:ind w:left="224" w:right="0" w:hanging="201"/>
        <w:jc w:val="left"/>
        <w:rPr>
          <w:sz w:val="28"/>
        </w:rPr>
      </w:pPr>
      <w:r>
        <w:rPr>
          <w:sz w:val="28"/>
        </w:rPr>
        <w:t>A</w:t>
      </w:r>
      <w:r>
        <w:rPr>
          <w:spacing w:val="-8"/>
          <w:sz w:val="28"/>
        </w:rPr>
        <w:t xml:space="preserve"> </w:t>
      </w:r>
      <w:r>
        <w:rPr>
          <w:sz w:val="28"/>
        </w:rPr>
        <w:t>well-written</w:t>
      </w:r>
      <w:r>
        <w:rPr>
          <w:spacing w:val="-11"/>
          <w:sz w:val="28"/>
        </w:rPr>
        <w:t xml:space="preserve"> </w:t>
      </w:r>
      <w:r>
        <w:rPr>
          <w:sz w:val="28"/>
        </w:rPr>
        <w:t>multi-line</w:t>
      </w:r>
      <w:r>
        <w:rPr>
          <w:spacing w:val="-9"/>
          <w:sz w:val="28"/>
        </w:rPr>
        <w:t xml:space="preserve"> </w:t>
      </w:r>
      <w:r>
        <w:rPr>
          <w:sz w:val="28"/>
        </w:rPr>
        <w:t>module-level</w:t>
      </w:r>
      <w:r>
        <w:rPr>
          <w:spacing w:val="-9"/>
          <w:sz w:val="28"/>
        </w:rPr>
        <w:t xml:space="preserve"> </w:t>
      </w:r>
      <w:r>
        <w:rPr>
          <w:spacing w:val="-2"/>
          <w:sz w:val="28"/>
        </w:rPr>
        <w:t>docstring</w:t>
      </w:r>
    </w:p>
    <w:p w14:paraId="4C9E9FA7">
      <w:pPr>
        <w:pStyle w:val="9"/>
        <w:numPr>
          <w:ilvl w:val="0"/>
          <w:numId w:val="3"/>
        </w:numPr>
        <w:tabs>
          <w:tab w:val="left" w:pos="224"/>
        </w:tabs>
        <w:spacing w:before="186" w:after="0" w:line="240" w:lineRule="auto"/>
        <w:ind w:left="224" w:right="0" w:hanging="201"/>
        <w:jc w:val="left"/>
        <w:rPr>
          <w:sz w:val="28"/>
        </w:rPr>
      </w:pPr>
      <w:r>
        <w:rPr>
          <w:sz w:val="28"/>
        </w:rPr>
        <w:t>Clear</w:t>
      </w:r>
      <w:r>
        <w:rPr>
          <w:spacing w:val="-6"/>
          <w:sz w:val="28"/>
        </w:rPr>
        <w:t xml:space="preserve"> </w:t>
      </w:r>
      <w:r>
        <w:rPr>
          <w:sz w:val="28"/>
        </w:rPr>
        <w:t>overview</w:t>
      </w:r>
      <w:r>
        <w:rPr>
          <w:spacing w:val="-3"/>
          <w:sz w:val="28"/>
        </w:rPr>
        <w:t xml:space="preserve"> </w:t>
      </w:r>
      <w:r>
        <w:rPr>
          <w:sz w:val="28"/>
        </w:rPr>
        <w:t>of</w:t>
      </w:r>
      <w:r>
        <w:rPr>
          <w:spacing w:val="-3"/>
          <w:sz w:val="28"/>
        </w:rPr>
        <w:t xml:space="preserve"> </w:t>
      </w:r>
      <w:r>
        <w:rPr>
          <w:sz w:val="28"/>
        </w:rPr>
        <w:t>what</w:t>
      </w:r>
      <w:r>
        <w:rPr>
          <w:spacing w:val="-5"/>
          <w:sz w:val="28"/>
        </w:rPr>
        <w:t xml:space="preserve"> </w:t>
      </w:r>
      <w:r>
        <w:rPr>
          <w:sz w:val="28"/>
        </w:rPr>
        <w:t>the</w:t>
      </w:r>
      <w:r>
        <w:rPr>
          <w:spacing w:val="-5"/>
          <w:sz w:val="28"/>
        </w:rPr>
        <w:t xml:space="preserve"> </w:t>
      </w:r>
      <w:r>
        <w:rPr>
          <w:sz w:val="28"/>
        </w:rPr>
        <w:t>module</w:t>
      </w:r>
      <w:r>
        <w:rPr>
          <w:spacing w:val="-4"/>
          <w:sz w:val="28"/>
        </w:rPr>
        <w:t xml:space="preserve"> </w:t>
      </w:r>
      <w:r>
        <w:rPr>
          <w:sz w:val="28"/>
        </w:rPr>
        <w:t>does</w:t>
      </w:r>
      <w:r>
        <w:rPr>
          <w:spacing w:val="-3"/>
          <w:sz w:val="28"/>
        </w:rPr>
        <w:t xml:space="preserve"> </w:t>
      </w:r>
      <w:r>
        <w:rPr>
          <w:sz w:val="28"/>
        </w:rPr>
        <w:t>and</w:t>
      </w:r>
      <w:r>
        <w:rPr>
          <w:spacing w:val="-3"/>
          <w:sz w:val="28"/>
        </w:rPr>
        <w:t xml:space="preserve"> </w:t>
      </w:r>
      <w:r>
        <w:rPr>
          <w:sz w:val="28"/>
        </w:rPr>
        <w:t>how</w:t>
      </w:r>
      <w:r>
        <w:rPr>
          <w:spacing w:val="-3"/>
          <w:sz w:val="28"/>
        </w:rPr>
        <w:t xml:space="preserve"> </w:t>
      </w:r>
      <w:r>
        <w:rPr>
          <w:sz w:val="28"/>
        </w:rPr>
        <w:t>to</w:t>
      </w:r>
      <w:r>
        <w:rPr>
          <w:spacing w:val="-3"/>
          <w:sz w:val="28"/>
        </w:rPr>
        <w:t xml:space="preserve"> </w:t>
      </w:r>
      <w:r>
        <w:rPr>
          <w:sz w:val="28"/>
        </w:rPr>
        <w:t>use</w:t>
      </w:r>
      <w:r>
        <w:rPr>
          <w:spacing w:val="-3"/>
          <w:sz w:val="28"/>
        </w:rPr>
        <w:t xml:space="preserve"> </w:t>
      </w:r>
      <w:r>
        <w:rPr>
          <w:spacing w:val="-5"/>
          <w:sz w:val="28"/>
        </w:rPr>
        <w:t>it</w:t>
      </w:r>
    </w:p>
    <w:p w14:paraId="695A0D41">
      <w:pPr>
        <w:pStyle w:val="9"/>
        <w:numPr>
          <w:ilvl w:val="0"/>
          <w:numId w:val="3"/>
        </w:numPr>
        <w:tabs>
          <w:tab w:val="left" w:pos="224"/>
        </w:tabs>
        <w:spacing w:before="188" w:after="0" w:line="240" w:lineRule="auto"/>
        <w:ind w:left="224" w:right="0" w:hanging="201"/>
        <w:jc w:val="left"/>
        <w:rPr>
          <w:sz w:val="28"/>
        </w:rPr>
      </w:pPr>
      <w:r>
        <w:rPr>
          <w:sz w:val="28"/>
        </w:rPr>
        <w:t>Documentation</w:t>
      </w:r>
      <w:r>
        <w:rPr>
          <w:spacing w:val="-10"/>
          <w:sz w:val="28"/>
        </w:rPr>
        <w:t xml:space="preserve"> </w:t>
      </w:r>
      <w:r>
        <w:rPr>
          <w:sz w:val="28"/>
        </w:rPr>
        <w:t>suitable</w:t>
      </w:r>
      <w:r>
        <w:rPr>
          <w:spacing w:val="-11"/>
          <w:sz w:val="28"/>
        </w:rPr>
        <w:t xml:space="preserve"> </w:t>
      </w:r>
      <w:r>
        <w:rPr>
          <w:sz w:val="28"/>
        </w:rPr>
        <w:t>for</w:t>
      </w:r>
      <w:r>
        <w:rPr>
          <w:spacing w:val="-11"/>
          <w:sz w:val="28"/>
        </w:rPr>
        <w:t xml:space="preserve"> </w:t>
      </w:r>
      <w:r>
        <w:rPr>
          <w:sz w:val="28"/>
        </w:rPr>
        <w:t>real-world</w:t>
      </w:r>
      <w:r>
        <w:rPr>
          <w:spacing w:val="-9"/>
          <w:sz w:val="28"/>
        </w:rPr>
        <w:t xml:space="preserve"> </w:t>
      </w:r>
      <w:r>
        <w:rPr>
          <w:sz w:val="28"/>
        </w:rPr>
        <w:t>projects</w:t>
      </w:r>
      <w:r>
        <w:rPr>
          <w:spacing w:val="-12"/>
          <w:sz w:val="28"/>
        </w:rPr>
        <w:t xml:space="preserve"> </w:t>
      </w:r>
      <w:r>
        <w:rPr>
          <w:sz w:val="28"/>
        </w:rPr>
        <w:t>or</w:t>
      </w:r>
      <w:r>
        <w:rPr>
          <w:spacing w:val="-10"/>
          <w:sz w:val="28"/>
        </w:rPr>
        <w:t xml:space="preserve"> </w:t>
      </w:r>
      <w:r>
        <w:rPr>
          <w:spacing w:val="-2"/>
          <w:sz w:val="28"/>
        </w:rPr>
        <w:t>repositories</w:t>
      </w:r>
    </w:p>
    <w:p w14:paraId="5C8004D4">
      <w:pPr>
        <w:pStyle w:val="4"/>
        <w:spacing w:before="187"/>
      </w:pPr>
      <w:r>
        <w:rPr>
          <w:spacing w:val="-2"/>
        </w:rPr>
        <w:t>Prompt:</w:t>
      </w:r>
    </w:p>
    <w:p w14:paraId="26862BBC">
      <w:pPr>
        <w:pStyle w:val="7"/>
        <w:spacing w:before="188" w:line="259" w:lineRule="auto"/>
      </w:pPr>
      <w:r>
        <w:t>Generate a professional module-level docstring for the following Python file that</w:t>
      </w:r>
      <w:r>
        <w:rPr>
          <w:spacing w:val="-10"/>
        </w:rPr>
        <w:t xml:space="preserve"> </w:t>
      </w:r>
      <w:r>
        <w:t>describes</w:t>
      </w:r>
      <w:r>
        <w:rPr>
          <w:spacing w:val="-8"/>
        </w:rPr>
        <w:t xml:space="preserve"> </w:t>
      </w:r>
      <w:r>
        <w:t>the</w:t>
      </w:r>
      <w:r>
        <w:rPr>
          <w:spacing w:val="-10"/>
        </w:rPr>
        <w:t xml:space="preserve"> </w:t>
      </w:r>
      <w:r>
        <w:t>module’s</w:t>
      </w:r>
      <w:r>
        <w:rPr>
          <w:spacing w:val="-11"/>
        </w:rPr>
        <w:t xml:space="preserve"> </w:t>
      </w:r>
      <w:r>
        <w:t>purpose,</w:t>
      </w:r>
      <w:r>
        <w:rPr>
          <w:spacing w:val="-10"/>
        </w:rPr>
        <w:t xml:space="preserve"> </w:t>
      </w:r>
      <w:r>
        <w:t>dependencies,</w:t>
      </w:r>
      <w:r>
        <w:rPr>
          <w:spacing w:val="-10"/>
        </w:rPr>
        <w:t xml:space="preserve"> </w:t>
      </w:r>
      <w:r>
        <w:t>key</w:t>
      </w:r>
      <w:r>
        <w:rPr>
          <w:spacing w:val="-9"/>
        </w:rPr>
        <w:t xml:space="preserve"> </w:t>
      </w:r>
      <w:r>
        <w:t>functions/classes,</w:t>
      </w:r>
      <w:r>
        <w:rPr>
          <w:spacing w:val="-9"/>
        </w:rPr>
        <w:t xml:space="preserve"> </w:t>
      </w:r>
      <w:r>
        <w:t>and provides a brief example of usage, without modifying the code</w:t>
      </w:r>
    </w:p>
    <w:p w14:paraId="55330FD1">
      <w:pPr>
        <w:spacing w:before="158"/>
        <w:ind w:left="23" w:right="0" w:firstLine="0"/>
        <w:jc w:val="left"/>
        <w:rPr>
          <w:b/>
          <w:sz w:val="28"/>
        </w:rPr>
      </w:pPr>
      <w:r>
        <w:rPr>
          <w:b/>
          <w:spacing w:val="-2"/>
          <w:sz w:val="28"/>
        </w:rPr>
        <w:t>Code:</w:t>
      </w:r>
    </w:p>
    <w:p w14:paraId="2453430C">
      <w:pPr>
        <w:spacing w:after="0"/>
        <w:jc w:val="left"/>
        <w:rPr>
          <w:b/>
          <w:sz w:val="28"/>
        </w:rPr>
        <w:sectPr>
          <w:pgSz w:w="11910" w:h="16840"/>
          <w:pgMar w:top="1400" w:right="1417" w:bottom="280" w:left="1417" w:header="720" w:footer="720" w:gutter="0"/>
          <w:cols w:space="720" w:num="1"/>
        </w:sectPr>
      </w:pPr>
    </w:p>
    <w:p w14:paraId="6F83C776">
      <w:pPr>
        <w:pStyle w:val="7"/>
        <w:ind w:right="-87"/>
        <w:rPr>
          <w:sz w:val="20"/>
        </w:rPr>
      </w:pPr>
      <w:r>
        <w:rPr>
          <w:sz w:val="20"/>
        </w:rPr>
        <w:drawing>
          <wp:inline distT="0" distB="0" distL="0" distR="0">
            <wp:extent cx="5767705" cy="366204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68013" cy="3662362"/>
                    </a:xfrm>
                    <a:prstGeom prst="rect">
                      <a:avLst/>
                    </a:prstGeom>
                  </pic:spPr>
                </pic:pic>
              </a:graphicData>
            </a:graphic>
          </wp:inline>
        </w:drawing>
      </w:r>
    </w:p>
    <w:p w14:paraId="27F1E5B2">
      <w:pPr>
        <w:pStyle w:val="7"/>
        <w:spacing w:before="3" w:after="1"/>
        <w:ind w:left="0"/>
        <w:rPr>
          <w:b/>
          <w:sz w:val="12"/>
        </w:rPr>
      </w:pPr>
    </w:p>
    <w:p w14:paraId="5621E3C1">
      <w:pPr>
        <w:pStyle w:val="7"/>
        <w:ind w:right="-72"/>
        <w:rPr>
          <w:sz w:val="20"/>
        </w:rPr>
      </w:pPr>
      <w:r>
        <w:rPr>
          <w:sz w:val="20"/>
        </w:rPr>
        <w:drawing>
          <wp:inline distT="0" distB="0" distL="0" distR="0">
            <wp:extent cx="5765800" cy="386334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66007" cy="3863340"/>
                    </a:xfrm>
                    <a:prstGeom prst="rect">
                      <a:avLst/>
                    </a:prstGeom>
                  </pic:spPr>
                </pic:pic>
              </a:graphicData>
            </a:graphic>
          </wp:inline>
        </w:drawing>
      </w:r>
    </w:p>
    <w:p w14:paraId="3AB5BC48">
      <w:pPr>
        <w:spacing w:before="153"/>
        <w:ind w:left="23" w:right="0" w:firstLine="0"/>
        <w:jc w:val="left"/>
        <w:rPr>
          <w:b/>
          <w:sz w:val="28"/>
        </w:rPr>
      </w:pPr>
      <w:r>
        <w:rPr>
          <w:b/>
          <w:spacing w:val="-2"/>
          <w:sz w:val="28"/>
        </w:rPr>
        <w:t>Output:</w:t>
      </w:r>
    </w:p>
    <w:p w14:paraId="37882B12">
      <w:pPr>
        <w:spacing w:after="0"/>
        <w:jc w:val="left"/>
        <w:rPr>
          <w:b/>
          <w:sz w:val="28"/>
        </w:rPr>
        <w:sectPr>
          <w:pgSz w:w="11910" w:h="16840"/>
          <w:pgMar w:top="1420" w:right="1417" w:bottom="280" w:left="1417" w:header="720" w:footer="720" w:gutter="0"/>
          <w:cols w:space="720" w:num="1"/>
        </w:sectPr>
      </w:pPr>
    </w:p>
    <w:p w14:paraId="53C49AF4">
      <w:pPr>
        <w:pStyle w:val="7"/>
        <w:ind w:right="-29"/>
        <w:rPr>
          <w:sz w:val="20"/>
        </w:rPr>
      </w:pPr>
      <w:r>
        <w:rPr>
          <w:sz w:val="20"/>
        </w:rPr>
        <w:drawing>
          <wp:inline distT="0" distB="0" distL="0" distR="0">
            <wp:extent cx="5733415" cy="11017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33657" cy="1102137"/>
                    </a:xfrm>
                    <a:prstGeom prst="rect">
                      <a:avLst/>
                    </a:prstGeom>
                  </pic:spPr>
                </pic:pic>
              </a:graphicData>
            </a:graphic>
          </wp:inline>
        </w:drawing>
      </w:r>
    </w:p>
    <w:p w14:paraId="41B2B7D9">
      <w:pPr>
        <w:pStyle w:val="7"/>
        <w:ind w:left="0"/>
        <w:rPr>
          <w:b/>
        </w:rPr>
      </w:pPr>
    </w:p>
    <w:p w14:paraId="354370B3">
      <w:pPr>
        <w:pStyle w:val="7"/>
        <w:spacing w:before="31"/>
        <w:ind w:left="0"/>
        <w:rPr>
          <w:b/>
        </w:rPr>
      </w:pPr>
    </w:p>
    <w:p w14:paraId="6EDE12E5">
      <w:pPr>
        <w:spacing w:before="0"/>
        <w:ind w:left="23" w:right="0" w:firstLine="0"/>
        <w:jc w:val="left"/>
        <w:rPr>
          <w:sz w:val="28"/>
        </w:rPr>
      </w:pPr>
      <w:r>
        <w:rPr>
          <w:b/>
          <w:spacing w:val="-2"/>
          <w:sz w:val="28"/>
        </w:rPr>
        <w:t>Observation</w:t>
      </w:r>
      <w:r>
        <w:rPr>
          <w:spacing w:val="-2"/>
          <w:sz w:val="28"/>
        </w:rPr>
        <w:t>:</w:t>
      </w:r>
    </w:p>
    <w:p w14:paraId="70731441">
      <w:pPr>
        <w:pStyle w:val="7"/>
        <w:spacing w:before="191" w:line="256" w:lineRule="auto"/>
        <w:ind w:right="26"/>
      </w:pPr>
      <w:r>
        <w:t>the</w:t>
      </w:r>
      <w:r>
        <w:rPr>
          <w:spacing w:val="-9"/>
        </w:rPr>
        <w:t xml:space="preserve"> </w:t>
      </w:r>
      <w:r>
        <w:t>generated</w:t>
      </w:r>
      <w:r>
        <w:rPr>
          <w:spacing w:val="-8"/>
        </w:rPr>
        <w:t xml:space="preserve"> </w:t>
      </w:r>
      <w:r>
        <w:t>documentation</w:t>
      </w:r>
      <w:r>
        <w:rPr>
          <w:spacing w:val="-8"/>
        </w:rPr>
        <w:t xml:space="preserve"> </w:t>
      </w:r>
      <w:r>
        <w:t>provides</w:t>
      </w:r>
      <w:r>
        <w:rPr>
          <w:spacing w:val="-8"/>
        </w:rPr>
        <w:t xml:space="preserve"> </w:t>
      </w:r>
      <w:r>
        <w:t>an</w:t>
      </w:r>
      <w:r>
        <w:rPr>
          <w:spacing w:val="-10"/>
        </w:rPr>
        <w:t xml:space="preserve"> </w:t>
      </w:r>
      <w:r>
        <w:t>immediate</w:t>
      </w:r>
      <w:r>
        <w:rPr>
          <w:spacing w:val="-9"/>
        </w:rPr>
        <w:t xml:space="preserve"> </w:t>
      </w:r>
      <w:r>
        <w:t>overview</w:t>
      </w:r>
      <w:r>
        <w:rPr>
          <w:spacing w:val="-8"/>
        </w:rPr>
        <w:t xml:space="preserve"> </w:t>
      </w:r>
      <w:r>
        <w:t>of</w:t>
      </w:r>
      <w:r>
        <w:rPr>
          <w:spacing w:val="-8"/>
        </w:rPr>
        <w:t xml:space="preserve"> </w:t>
      </w:r>
      <w:r>
        <w:t>the</w:t>
      </w:r>
      <w:r>
        <w:rPr>
          <w:spacing w:val="-9"/>
        </w:rPr>
        <w:t xml:space="preserve"> </w:t>
      </w:r>
      <w:r>
        <w:t>module, making it easier for developers to understand structure and functionality.</w:t>
      </w:r>
    </w:p>
    <w:p w14:paraId="603F4552">
      <w:pPr>
        <w:pStyle w:val="7"/>
        <w:spacing w:before="166" w:line="256" w:lineRule="auto"/>
      </w:pPr>
      <w:r>
        <w:t>It</w:t>
      </w:r>
      <w:r>
        <w:rPr>
          <w:spacing w:val="-12"/>
        </w:rPr>
        <w:t xml:space="preserve"> </w:t>
      </w:r>
      <w:r>
        <w:t>improves</w:t>
      </w:r>
      <w:r>
        <w:rPr>
          <w:spacing w:val="-11"/>
        </w:rPr>
        <w:t xml:space="preserve"> </w:t>
      </w:r>
      <w:r>
        <w:t>usability,</w:t>
      </w:r>
      <w:r>
        <w:rPr>
          <w:spacing w:val="-14"/>
        </w:rPr>
        <w:t xml:space="preserve"> </w:t>
      </w:r>
      <w:r>
        <w:t>maintainability,</w:t>
      </w:r>
      <w:r>
        <w:rPr>
          <w:spacing w:val="-12"/>
        </w:rPr>
        <w:t xml:space="preserve"> </w:t>
      </w:r>
      <w:r>
        <w:t>and</w:t>
      </w:r>
      <w:r>
        <w:rPr>
          <w:spacing w:val="-11"/>
        </w:rPr>
        <w:t xml:space="preserve"> </w:t>
      </w:r>
      <w:r>
        <w:t>code</w:t>
      </w:r>
      <w:r>
        <w:rPr>
          <w:spacing w:val="-12"/>
        </w:rPr>
        <w:t xml:space="preserve"> </w:t>
      </w:r>
      <w:r>
        <w:t>sharing,</w:t>
      </w:r>
      <w:r>
        <w:rPr>
          <w:spacing w:val="-12"/>
        </w:rPr>
        <w:t xml:space="preserve"> </w:t>
      </w:r>
      <w:r>
        <w:t>though</w:t>
      </w:r>
      <w:r>
        <w:rPr>
          <w:spacing w:val="-13"/>
        </w:rPr>
        <w:t xml:space="preserve"> </w:t>
      </w:r>
      <w:r>
        <w:t>accuracy depends on the clarity of the prompt and should be reviewed.</w:t>
      </w:r>
    </w:p>
    <w:p w14:paraId="6A070C6F">
      <w:pPr>
        <w:pStyle w:val="4"/>
        <w:spacing w:before="164"/>
      </w:pPr>
      <w:r>
        <w:rPr>
          <w:spacing w:val="-2"/>
        </w:rPr>
        <w:t>Task:04</w:t>
      </w:r>
    </w:p>
    <w:p w14:paraId="2B5493A3">
      <w:pPr>
        <w:pStyle w:val="7"/>
        <w:spacing w:before="186" w:line="369" w:lineRule="auto"/>
        <w:ind w:right="2156"/>
      </w:pPr>
      <w:r>
        <w:t>Converting</w:t>
      </w:r>
      <w:r>
        <w:rPr>
          <w:spacing w:val="-14"/>
        </w:rPr>
        <w:t xml:space="preserve"> </w:t>
      </w:r>
      <w:r>
        <w:t>Developer</w:t>
      </w:r>
      <w:r>
        <w:rPr>
          <w:spacing w:val="-12"/>
        </w:rPr>
        <w:t xml:space="preserve"> </w:t>
      </w:r>
      <w:r>
        <w:t>Comments</w:t>
      </w:r>
      <w:r>
        <w:rPr>
          <w:spacing w:val="-13"/>
        </w:rPr>
        <w:t xml:space="preserve"> </w:t>
      </w:r>
      <w:r>
        <w:t>into</w:t>
      </w:r>
      <w:r>
        <w:rPr>
          <w:spacing w:val="-12"/>
        </w:rPr>
        <w:t xml:space="preserve"> </w:t>
      </w:r>
      <w:r>
        <w:t>Structured</w:t>
      </w:r>
      <w:r>
        <w:rPr>
          <w:spacing w:val="-12"/>
        </w:rPr>
        <w:t xml:space="preserve"> </w:t>
      </w:r>
      <w:r>
        <w:t xml:space="preserve">Docstrings </w:t>
      </w:r>
      <w:r>
        <w:rPr>
          <w:spacing w:val="-2"/>
        </w:rPr>
        <w:t>Scenario</w:t>
      </w:r>
    </w:p>
    <w:p w14:paraId="4E83C968">
      <w:pPr>
        <w:pStyle w:val="7"/>
        <w:spacing w:before="6" w:line="372" w:lineRule="auto"/>
        <w:ind w:right="833"/>
      </w:pPr>
      <w:r>
        <w:t>In</w:t>
      </w:r>
      <w:r>
        <w:rPr>
          <w:spacing w:val="-9"/>
        </w:rPr>
        <w:t xml:space="preserve"> </w:t>
      </w:r>
      <w:r>
        <w:t>a</w:t>
      </w:r>
      <w:r>
        <w:rPr>
          <w:spacing w:val="-10"/>
        </w:rPr>
        <w:t xml:space="preserve"> </w:t>
      </w:r>
      <w:r>
        <w:t>legacy</w:t>
      </w:r>
      <w:r>
        <w:rPr>
          <w:spacing w:val="-10"/>
        </w:rPr>
        <w:t xml:space="preserve"> </w:t>
      </w:r>
      <w:r>
        <w:t>project,</w:t>
      </w:r>
      <w:r>
        <w:rPr>
          <w:spacing w:val="-11"/>
        </w:rPr>
        <w:t xml:space="preserve"> </w:t>
      </w:r>
      <w:r>
        <w:t>developers</w:t>
      </w:r>
      <w:r>
        <w:rPr>
          <w:spacing w:val="-9"/>
        </w:rPr>
        <w:t xml:space="preserve"> </w:t>
      </w:r>
      <w:r>
        <w:t>have</w:t>
      </w:r>
      <w:r>
        <w:rPr>
          <w:spacing w:val="-11"/>
        </w:rPr>
        <w:t xml:space="preserve"> </w:t>
      </w:r>
      <w:r>
        <w:t>written</w:t>
      </w:r>
      <w:r>
        <w:rPr>
          <w:spacing w:val="-9"/>
        </w:rPr>
        <w:t xml:space="preserve"> </w:t>
      </w:r>
      <w:r>
        <w:t>long</w:t>
      </w:r>
      <w:r>
        <w:rPr>
          <w:spacing w:val="-11"/>
        </w:rPr>
        <w:t xml:space="preserve"> </w:t>
      </w:r>
      <w:r>
        <w:t>explanatory</w:t>
      </w:r>
      <w:r>
        <w:rPr>
          <w:spacing w:val="-10"/>
        </w:rPr>
        <w:t xml:space="preserve"> </w:t>
      </w:r>
      <w:r>
        <w:t>comments inside functions instead of proper docstrings. The team now wants to standardize documentation.</w:t>
      </w:r>
    </w:p>
    <w:p w14:paraId="08D0DA34">
      <w:pPr>
        <w:pStyle w:val="7"/>
        <w:spacing w:line="339" w:lineRule="exact"/>
      </w:pPr>
      <w:r>
        <w:rPr>
          <w:spacing w:val="-4"/>
        </w:rPr>
        <w:t>Task</w:t>
      </w:r>
      <w:r>
        <w:rPr>
          <w:spacing w:val="-7"/>
        </w:rPr>
        <w:t xml:space="preserve"> </w:t>
      </w:r>
      <w:r>
        <w:rPr>
          <w:spacing w:val="-2"/>
        </w:rPr>
        <w:t>Description</w:t>
      </w:r>
    </w:p>
    <w:p w14:paraId="54F5C264">
      <w:pPr>
        <w:pStyle w:val="7"/>
        <w:spacing w:before="186" w:line="372" w:lineRule="auto"/>
        <w:ind w:right="833"/>
      </w:pPr>
      <w:r>
        <w:t>You</w:t>
      </w:r>
      <w:r>
        <w:rPr>
          <w:spacing w:val="-8"/>
        </w:rPr>
        <w:t xml:space="preserve"> </w:t>
      </w:r>
      <w:r>
        <w:t>are</w:t>
      </w:r>
      <w:r>
        <w:rPr>
          <w:spacing w:val="-9"/>
        </w:rPr>
        <w:t xml:space="preserve"> </w:t>
      </w:r>
      <w:r>
        <w:t>given</w:t>
      </w:r>
      <w:r>
        <w:rPr>
          <w:spacing w:val="-8"/>
        </w:rPr>
        <w:t xml:space="preserve"> </w:t>
      </w:r>
      <w:r>
        <w:t>a</w:t>
      </w:r>
      <w:r>
        <w:rPr>
          <w:spacing w:val="-8"/>
        </w:rPr>
        <w:t xml:space="preserve"> </w:t>
      </w:r>
      <w:r>
        <w:t>Python</w:t>
      </w:r>
      <w:r>
        <w:rPr>
          <w:spacing w:val="-8"/>
        </w:rPr>
        <w:t xml:space="preserve"> </w:t>
      </w:r>
      <w:r>
        <w:t>script</w:t>
      </w:r>
      <w:r>
        <w:rPr>
          <w:spacing w:val="-9"/>
        </w:rPr>
        <w:t xml:space="preserve"> </w:t>
      </w:r>
      <w:r>
        <w:t>where</w:t>
      </w:r>
      <w:r>
        <w:rPr>
          <w:spacing w:val="-9"/>
        </w:rPr>
        <w:t xml:space="preserve"> </w:t>
      </w:r>
      <w:r>
        <w:t>functions</w:t>
      </w:r>
      <w:r>
        <w:rPr>
          <w:spacing w:val="-8"/>
        </w:rPr>
        <w:t xml:space="preserve"> </w:t>
      </w:r>
      <w:r>
        <w:t>contain</w:t>
      </w:r>
      <w:r>
        <w:rPr>
          <w:spacing w:val="-10"/>
        </w:rPr>
        <w:t xml:space="preserve"> </w:t>
      </w:r>
      <w:r>
        <w:t>detailed</w:t>
      </w:r>
      <w:r>
        <w:rPr>
          <w:spacing w:val="-8"/>
        </w:rPr>
        <w:t xml:space="preserve"> </w:t>
      </w:r>
      <w:r>
        <w:t>inline comments explaining their logic.</w:t>
      </w:r>
    </w:p>
    <w:p w14:paraId="4D47ABD4">
      <w:pPr>
        <w:pStyle w:val="7"/>
        <w:spacing w:line="341" w:lineRule="exact"/>
      </w:pPr>
      <w:r>
        <w:t>Use</w:t>
      </w:r>
      <w:r>
        <w:rPr>
          <w:spacing w:val="-2"/>
        </w:rPr>
        <w:t xml:space="preserve"> </w:t>
      </w:r>
      <w:r>
        <w:t xml:space="preserve">AI </w:t>
      </w:r>
      <w:r>
        <w:rPr>
          <w:spacing w:val="-5"/>
        </w:rPr>
        <w:t>to:</w:t>
      </w:r>
    </w:p>
    <w:p w14:paraId="6593D86E">
      <w:pPr>
        <w:pStyle w:val="9"/>
        <w:numPr>
          <w:ilvl w:val="0"/>
          <w:numId w:val="3"/>
        </w:numPr>
        <w:tabs>
          <w:tab w:val="left" w:pos="224"/>
        </w:tabs>
        <w:spacing w:before="186" w:after="0" w:line="372" w:lineRule="auto"/>
        <w:ind w:left="23" w:right="1685" w:firstLine="0"/>
        <w:jc w:val="left"/>
        <w:rPr>
          <w:sz w:val="28"/>
        </w:rPr>
      </w:pPr>
      <w:r>
        <w:rPr>
          <w:sz w:val="28"/>
        </w:rPr>
        <w:t>Automatically</w:t>
      </w:r>
      <w:r>
        <w:rPr>
          <w:spacing w:val="-11"/>
          <w:sz w:val="28"/>
        </w:rPr>
        <w:t xml:space="preserve"> </w:t>
      </w:r>
      <w:r>
        <w:rPr>
          <w:sz w:val="28"/>
        </w:rPr>
        <w:t>convert</w:t>
      </w:r>
      <w:r>
        <w:rPr>
          <w:spacing w:val="-12"/>
          <w:sz w:val="28"/>
        </w:rPr>
        <w:t xml:space="preserve"> </w:t>
      </w:r>
      <w:r>
        <w:rPr>
          <w:sz w:val="28"/>
        </w:rPr>
        <w:t>these</w:t>
      </w:r>
      <w:r>
        <w:rPr>
          <w:spacing w:val="-12"/>
          <w:sz w:val="28"/>
        </w:rPr>
        <w:t xml:space="preserve"> </w:t>
      </w:r>
      <w:r>
        <w:rPr>
          <w:sz w:val="28"/>
        </w:rPr>
        <w:t>comments</w:t>
      </w:r>
      <w:r>
        <w:rPr>
          <w:spacing w:val="-11"/>
          <w:sz w:val="28"/>
        </w:rPr>
        <w:t xml:space="preserve"> </w:t>
      </w:r>
      <w:r>
        <w:rPr>
          <w:sz w:val="28"/>
        </w:rPr>
        <w:t>into</w:t>
      </w:r>
      <w:r>
        <w:rPr>
          <w:spacing w:val="-13"/>
          <w:sz w:val="28"/>
        </w:rPr>
        <w:t xml:space="preserve"> </w:t>
      </w:r>
      <w:r>
        <w:rPr>
          <w:sz w:val="28"/>
        </w:rPr>
        <w:t>structured</w:t>
      </w:r>
      <w:r>
        <w:rPr>
          <w:spacing w:val="-10"/>
          <w:sz w:val="28"/>
        </w:rPr>
        <w:t xml:space="preserve"> </w:t>
      </w:r>
      <w:r>
        <w:rPr>
          <w:sz w:val="28"/>
        </w:rPr>
        <w:t>Google- style or NumPy-style docstrings</w:t>
      </w:r>
    </w:p>
    <w:p w14:paraId="6AF6A9A9">
      <w:pPr>
        <w:pStyle w:val="9"/>
        <w:numPr>
          <w:ilvl w:val="0"/>
          <w:numId w:val="3"/>
        </w:numPr>
        <w:tabs>
          <w:tab w:val="left" w:pos="224"/>
        </w:tabs>
        <w:spacing w:before="0" w:after="0" w:line="341" w:lineRule="exact"/>
        <w:ind w:left="224" w:right="0" w:hanging="201"/>
        <w:jc w:val="left"/>
        <w:rPr>
          <w:sz w:val="28"/>
        </w:rPr>
      </w:pPr>
      <w:r>
        <w:rPr>
          <w:sz w:val="28"/>
        </w:rPr>
        <w:t>Preserve</w:t>
      </w:r>
      <w:r>
        <w:rPr>
          <w:spacing w:val="-9"/>
          <w:sz w:val="28"/>
        </w:rPr>
        <w:t xml:space="preserve"> </w:t>
      </w:r>
      <w:r>
        <w:rPr>
          <w:sz w:val="28"/>
        </w:rPr>
        <w:t>the</w:t>
      </w:r>
      <w:r>
        <w:rPr>
          <w:spacing w:val="-6"/>
          <w:sz w:val="28"/>
        </w:rPr>
        <w:t xml:space="preserve"> </w:t>
      </w:r>
      <w:r>
        <w:rPr>
          <w:sz w:val="28"/>
        </w:rPr>
        <w:t>original</w:t>
      </w:r>
      <w:r>
        <w:rPr>
          <w:spacing w:val="-5"/>
          <w:sz w:val="28"/>
        </w:rPr>
        <w:t xml:space="preserve"> </w:t>
      </w:r>
      <w:r>
        <w:rPr>
          <w:sz w:val="28"/>
        </w:rPr>
        <w:t>meaning</w:t>
      </w:r>
      <w:r>
        <w:rPr>
          <w:spacing w:val="-6"/>
          <w:sz w:val="28"/>
        </w:rPr>
        <w:t xml:space="preserve"> </w:t>
      </w:r>
      <w:r>
        <w:rPr>
          <w:sz w:val="28"/>
        </w:rPr>
        <w:t>and</w:t>
      </w:r>
      <w:r>
        <w:rPr>
          <w:spacing w:val="-4"/>
          <w:sz w:val="28"/>
        </w:rPr>
        <w:t xml:space="preserve"> </w:t>
      </w:r>
      <w:r>
        <w:rPr>
          <w:sz w:val="28"/>
        </w:rPr>
        <w:t>intent</w:t>
      </w:r>
      <w:r>
        <w:rPr>
          <w:spacing w:val="-6"/>
          <w:sz w:val="28"/>
        </w:rPr>
        <w:t xml:space="preserve"> </w:t>
      </w:r>
      <w:r>
        <w:rPr>
          <w:sz w:val="28"/>
        </w:rPr>
        <w:t>of</w:t>
      </w:r>
      <w:r>
        <w:rPr>
          <w:spacing w:val="-4"/>
          <w:sz w:val="28"/>
        </w:rPr>
        <w:t xml:space="preserve"> </w:t>
      </w:r>
      <w:r>
        <w:rPr>
          <w:sz w:val="28"/>
        </w:rPr>
        <w:t>the</w:t>
      </w:r>
      <w:r>
        <w:rPr>
          <w:spacing w:val="-6"/>
          <w:sz w:val="28"/>
        </w:rPr>
        <w:t xml:space="preserve"> </w:t>
      </w:r>
      <w:r>
        <w:rPr>
          <w:spacing w:val="-2"/>
          <w:sz w:val="28"/>
        </w:rPr>
        <w:t>comments</w:t>
      </w:r>
    </w:p>
    <w:p w14:paraId="316D8726">
      <w:pPr>
        <w:pStyle w:val="9"/>
        <w:numPr>
          <w:ilvl w:val="0"/>
          <w:numId w:val="3"/>
        </w:numPr>
        <w:tabs>
          <w:tab w:val="left" w:pos="224"/>
        </w:tabs>
        <w:spacing w:before="187" w:after="0" w:line="240" w:lineRule="auto"/>
        <w:ind w:left="224" w:right="0" w:hanging="201"/>
        <w:jc w:val="left"/>
        <w:rPr>
          <w:sz w:val="28"/>
        </w:rPr>
      </w:pPr>
      <w:r>
        <w:rPr>
          <w:sz w:val="28"/>
        </w:rPr>
        <w:t>Remove</w:t>
      </w:r>
      <w:r>
        <w:rPr>
          <w:spacing w:val="-14"/>
          <w:sz w:val="28"/>
        </w:rPr>
        <w:t xml:space="preserve"> </w:t>
      </w:r>
      <w:r>
        <w:rPr>
          <w:sz w:val="28"/>
        </w:rPr>
        <w:t>redundant</w:t>
      </w:r>
      <w:r>
        <w:rPr>
          <w:spacing w:val="-13"/>
          <w:sz w:val="28"/>
        </w:rPr>
        <w:t xml:space="preserve"> </w:t>
      </w:r>
      <w:r>
        <w:rPr>
          <w:sz w:val="28"/>
        </w:rPr>
        <w:t>inline</w:t>
      </w:r>
      <w:r>
        <w:rPr>
          <w:spacing w:val="-11"/>
          <w:sz w:val="28"/>
        </w:rPr>
        <w:t xml:space="preserve"> </w:t>
      </w:r>
      <w:r>
        <w:rPr>
          <w:sz w:val="28"/>
        </w:rPr>
        <w:t>comments</w:t>
      </w:r>
      <w:r>
        <w:rPr>
          <w:spacing w:val="-10"/>
          <w:sz w:val="28"/>
        </w:rPr>
        <w:t xml:space="preserve"> </w:t>
      </w:r>
      <w:r>
        <w:rPr>
          <w:sz w:val="28"/>
        </w:rPr>
        <w:t>after</w:t>
      </w:r>
      <w:r>
        <w:rPr>
          <w:spacing w:val="-9"/>
          <w:sz w:val="28"/>
        </w:rPr>
        <w:t xml:space="preserve"> </w:t>
      </w:r>
      <w:r>
        <w:rPr>
          <w:spacing w:val="-2"/>
          <w:sz w:val="28"/>
        </w:rPr>
        <w:t>conversion</w:t>
      </w:r>
    </w:p>
    <w:p w14:paraId="0009A1D6">
      <w:pPr>
        <w:pStyle w:val="7"/>
        <w:spacing w:before="188"/>
      </w:pPr>
      <w:r>
        <w:t>Expected</w:t>
      </w:r>
      <w:r>
        <w:rPr>
          <w:spacing w:val="-10"/>
        </w:rPr>
        <w:t xml:space="preserve"> </w:t>
      </w:r>
      <w:r>
        <w:rPr>
          <w:spacing w:val="-2"/>
        </w:rPr>
        <w:t>Outcome</w:t>
      </w:r>
    </w:p>
    <w:p w14:paraId="0457EC3D">
      <w:pPr>
        <w:pStyle w:val="9"/>
        <w:numPr>
          <w:ilvl w:val="0"/>
          <w:numId w:val="3"/>
        </w:numPr>
        <w:tabs>
          <w:tab w:val="left" w:pos="224"/>
        </w:tabs>
        <w:spacing w:before="187" w:after="0" w:line="240" w:lineRule="auto"/>
        <w:ind w:left="224" w:right="0" w:hanging="201"/>
        <w:jc w:val="left"/>
        <w:rPr>
          <w:sz w:val="28"/>
        </w:rPr>
      </w:pPr>
      <w:r>
        <w:rPr>
          <w:sz w:val="28"/>
        </w:rPr>
        <w:t>Functions</w:t>
      </w:r>
      <w:r>
        <w:rPr>
          <w:spacing w:val="-10"/>
          <w:sz w:val="28"/>
        </w:rPr>
        <w:t xml:space="preserve"> </w:t>
      </w:r>
      <w:r>
        <w:rPr>
          <w:sz w:val="28"/>
        </w:rPr>
        <w:t>with</w:t>
      </w:r>
      <w:r>
        <w:rPr>
          <w:spacing w:val="-9"/>
          <w:sz w:val="28"/>
        </w:rPr>
        <w:t xml:space="preserve"> </w:t>
      </w:r>
      <w:r>
        <w:rPr>
          <w:sz w:val="28"/>
        </w:rPr>
        <w:t>clean,</w:t>
      </w:r>
      <w:r>
        <w:rPr>
          <w:spacing w:val="-11"/>
          <w:sz w:val="28"/>
        </w:rPr>
        <w:t xml:space="preserve"> </w:t>
      </w:r>
      <w:r>
        <w:rPr>
          <w:sz w:val="28"/>
        </w:rPr>
        <w:t>standardized</w:t>
      </w:r>
      <w:r>
        <w:rPr>
          <w:spacing w:val="-9"/>
          <w:sz w:val="28"/>
        </w:rPr>
        <w:t xml:space="preserve"> </w:t>
      </w:r>
      <w:r>
        <w:rPr>
          <w:spacing w:val="-2"/>
          <w:sz w:val="28"/>
        </w:rPr>
        <w:t>docstrings</w:t>
      </w:r>
    </w:p>
    <w:p w14:paraId="5EDD34F5">
      <w:pPr>
        <w:pStyle w:val="9"/>
        <w:numPr>
          <w:ilvl w:val="0"/>
          <w:numId w:val="3"/>
        </w:numPr>
        <w:tabs>
          <w:tab w:val="left" w:pos="224"/>
        </w:tabs>
        <w:spacing w:before="186" w:after="0" w:line="240" w:lineRule="auto"/>
        <w:ind w:left="224" w:right="0" w:hanging="201"/>
        <w:jc w:val="left"/>
        <w:rPr>
          <w:sz w:val="28"/>
        </w:rPr>
      </w:pPr>
      <w:r>
        <w:rPr>
          <w:sz w:val="28"/>
        </w:rPr>
        <w:t>Reduced</w:t>
      </w:r>
      <w:r>
        <w:rPr>
          <w:spacing w:val="-9"/>
          <w:sz w:val="28"/>
        </w:rPr>
        <w:t xml:space="preserve"> </w:t>
      </w:r>
      <w:r>
        <w:rPr>
          <w:sz w:val="28"/>
        </w:rPr>
        <w:t>clutter</w:t>
      </w:r>
      <w:r>
        <w:rPr>
          <w:spacing w:val="-9"/>
          <w:sz w:val="28"/>
        </w:rPr>
        <w:t xml:space="preserve"> </w:t>
      </w:r>
      <w:r>
        <w:rPr>
          <w:sz w:val="28"/>
        </w:rPr>
        <w:t>inside</w:t>
      </w:r>
      <w:r>
        <w:rPr>
          <w:spacing w:val="-10"/>
          <w:sz w:val="28"/>
        </w:rPr>
        <w:t xml:space="preserve"> </w:t>
      </w:r>
      <w:r>
        <w:rPr>
          <w:sz w:val="28"/>
        </w:rPr>
        <w:t>function</w:t>
      </w:r>
      <w:r>
        <w:rPr>
          <w:spacing w:val="-8"/>
          <w:sz w:val="28"/>
        </w:rPr>
        <w:t xml:space="preserve"> </w:t>
      </w:r>
      <w:r>
        <w:rPr>
          <w:spacing w:val="-2"/>
          <w:sz w:val="28"/>
        </w:rPr>
        <w:t>bodies</w:t>
      </w:r>
    </w:p>
    <w:p w14:paraId="6AF8B9B3">
      <w:pPr>
        <w:pStyle w:val="9"/>
        <w:spacing w:after="0" w:line="240" w:lineRule="auto"/>
        <w:jc w:val="left"/>
        <w:rPr>
          <w:sz w:val="28"/>
        </w:rPr>
        <w:sectPr>
          <w:pgSz w:w="11910" w:h="16840"/>
          <w:pgMar w:top="1420" w:right="1417" w:bottom="280" w:left="1417" w:header="720" w:footer="720" w:gutter="0"/>
          <w:cols w:space="720" w:num="1"/>
        </w:sectPr>
      </w:pPr>
    </w:p>
    <w:p w14:paraId="0A76EB2B">
      <w:pPr>
        <w:pStyle w:val="9"/>
        <w:numPr>
          <w:ilvl w:val="0"/>
          <w:numId w:val="3"/>
        </w:numPr>
        <w:tabs>
          <w:tab w:val="left" w:pos="224"/>
        </w:tabs>
        <w:spacing w:before="21" w:after="0" w:line="240" w:lineRule="auto"/>
        <w:ind w:left="224" w:right="0" w:hanging="201"/>
        <w:jc w:val="left"/>
        <w:rPr>
          <w:sz w:val="28"/>
        </w:rPr>
      </w:pPr>
      <w:r>
        <w:rPr>
          <w:sz w:val="28"/>
        </w:rPr>
        <w:t>Improved</w:t>
      </w:r>
      <w:r>
        <w:rPr>
          <w:spacing w:val="-10"/>
          <w:sz w:val="28"/>
        </w:rPr>
        <w:t xml:space="preserve"> </w:t>
      </w:r>
      <w:r>
        <w:rPr>
          <w:sz w:val="28"/>
        </w:rPr>
        <w:t>consistency</w:t>
      </w:r>
      <w:r>
        <w:rPr>
          <w:spacing w:val="-10"/>
          <w:sz w:val="28"/>
        </w:rPr>
        <w:t xml:space="preserve"> </w:t>
      </w:r>
      <w:r>
        <w:rPr>
          <w:sz w:val="28"/>
        </w:rPr>
        <w:t>across</w:t>
      </w:r>
      <w:r>
        <w:rPr>
          <w:spacing w:val="-9"/>
          <w:sz w:val="28"/>
        </w:rPr>
        <w:t xml:space="preserve"> </w:t>
      </w:r>
      <w:r>
        <w:rPr>
          <w:sz w:val="28"/>
        </w:rPr>
        <w:t>the</w:t>
      </w:r>
      <w:r>
        <w:rPr>
          <w:spacing w:val="-11"/>
          <w:sz w:val="28"/>
        </w:rPr>
        <w:t xml:space="preserve"> </w:t>
      </w:r>
      <w:r>
        <w:rPr>
          <w:spacing w:val="-2"/>
          <w:sz w:val="28"/>
        </w:rPr>
        <w:t>codebase</w:t>
      </w:r>
    </w:p>
    <w:p w14:paraId="54D8FDD6">
      <w:pPr>
        <w:spacing w:before="187"/>
        <w:ind w:left="23" w:right="0" w:firstLine="0"/>
        <w:jc w:val="left"/>
        <w:rPr>
          <w:sz w:val="32"/>
        </w:rPr>
      </w:pPr>
      <w:r>
        <w:rPr>
          <w:spacing w:val="-2"/>
          <w:sz w:val="32"/>
        </w:rPr>
        <w:t>Prompt:</w:t>
      </w:r>
    </w:p>
    <w:p w14:paraId="76AC1235">
      <w:pPr>
        <w:pStyle w:val="7"/>
        <w:spacing w:before="195" w:line="259" w:lineRule="auto"/>
        <w:ind w:right="26"/>
      </w:pPr>
      <w:r>
        <w:t>Convert the detailed inline comments inside each function into structured Google-style</w:t>
      </w:r>
      <w:r>
        <w:rPr>
          <w:spacing w:val="-8"/>
        </w:rPr>
        <w:t xml:space="preserve"> </w:t>
      </w:r>
      <w:r>
        <w:t>docstrings,</w:t>
      </w:r>
      <w:r>
        <w:rPr>
          <w:spacing w:val="-8"/>
        </w:rPr>
        <w:t xml:space="preserve"> </w:t>
      </w:r>
      <w:r>
        <w:t>preserving</w:t>
      </w:r>
      <w:r>
        <w:rPr>
          <w:spacing w:val="-8"/>
        </w:rPr>
        <w:t xml:space="preserve"> </w:t>
      </w:r>
      <w:r>
        <w:t>their</w:t>
      </w:r>
      <w:r>
        <w:rPr>
          <w:spacing w:val="-7"/>
        </w:rPr>
        <w:t xml:space="preserve"> </w:t>
      </w:r>
      <w:r>
        <w:t>original</w:t>
      </w:r>
      <w:r>
        <w:rPr>
          <w:spacing w:val="-7"/>
        </w:rPr>
        <w:t xml:space="preserve"> </w:t>
      </w:r>
      <w:r>
        <w:t>meaning,</w:t>
      </w:r>
      <w:r>
        <w:rPr>
          <w:spacing w:val="-8"/>
        </w:rPr>
        <w:t xml:space="preserve"> </w:t>
      </w:r>
      <w:r>
        <w:t>removing</w:t>
      </w:r>
      <w:r>
        <w:rPr>
          <w:spacing w:val="-8"/>
        </w:rPr>
        <w:t xml:space="preserve"> </w:t>
      </w:r>
      <w:r>
        <w:t xml:space="preserve">redundant comments from the function body, and keeping the code functionality </w:t>
      </w:r>
      <w:r>
        <w:rPr>
          <w:spacing w:val="-2"/>
        </w:rPr>
        <w:t>unchanged.</w:t>
      </w:r>
    </w:p>
    <w:p w14:paraId="479D9706">
      <w:pPr>
        <w:spacing w:before="155"/>
        <w:ind w:left="23" w:right="0" w:firstLine="0"/>
        <w:jc w:val="left"/>
        <w:rPr>
          <w:sz w:val="32"/>
        </w:rPr>
      </w:pPr>
      <w:r>
        <w:rPr>
          <w:spacing w:val="-2"/>
          <w:sz w:val="32"/>
        </w:rPr>
        <w:t>Code:</w:t>
      </w:r>
    </w:p>
    <w:p w14:paraId="0627256E">
      <w:pPr>
        <w:pStyle w:val="7"/>
        <w:spacing w:before="8"/>
        <w:ind w:left="0"/>
        <w:rPr>
          <w:sz w:val="15"/>
        </w:rPr>
      </w:pPr>
    </w:p>
    <w:p w14:paraId="61112E42">
      <w:pPr>
        <w:pStyle w:val="7"/>
        <w:ind w:right="-58"/>
        <w:rPr>
          <w:sz w:val="20"/>
        </w:rPr>
      </w:pPr>
      <w:r>
        <w:rPr>
          <w:sz w:val="20"/>
        </w:rPr>
        <w:drawing>
          <wp:inline distT="0" distB="0" distL="0" distR="0">
            <wp:extent cx="5754370" cy="27813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54433" cy="2781585"/>
                    </a:xfrm>
                    <a:prstGeom prst="rect">
                      <a:avLst/>
                    </a:prstGeom>
                  </pic:spPr>
                </pic:pic>
              </a:graphicData>
            </a:graphic>
          </wp:inline>
        </w:drawing>
      </w:r>
    </w:p>
    <w:p w14:paraId="57A22B74">
      <w:pPr>
        <w:pStyle w:val="7"/>
        <w:spacing w:before="2"/>
        <w:ind w:left="0"/>
        <w:rPr>
          <w:sz w:val="12"/>
        </w:rPr>
      </w:pPr>
      <w:r>
        <w:rPr>
          <w:sz w:val="12"/>
        </w:rPr>
        <w:drawing>
          <wp:anchor distT="0" distB="0" distL="0" distR="0" simplePos="0" relativeHeight="251660288" behindDoc="1" locked="0" layoutInCell="1" allowOverlap="1">
            <wp:simplePos x="0" y="0"/>
            <wp:positionH relativeFrom="page">
              <wp:posOffset>914400</wp:posOffset>
            </wp:positionH>
            <wp:positionV relativeFrom="paragraph">
              <wp:posOffset>109855</wp:posOffset>
            </wp:positionV>
            <wp:extent cx="5693410" cy="290068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93622" cy="2900934"/>
                    </a:xfrm>
                    <a:prstGeom prst="rect">
                      <a:avLst/>
                    </a:prstGeom>
                  </pic:spPr>
                </pic:pic>
              </a:graphicData>
            </a:graphic>
          </wp:anchor>
        </w:drawing>
      </w:r>
    </w:p>
    <w:p w14:paraId="1F56D9DB">
      <w:pPr>
        <w:pStyle w:val="7"/>
        <w:spacing w:after="0"/>
        <w:rPr>
          <w:sz w:val="12"/>
        </w:rPr>
        <w:sectPr>
          <w:pgSz w:w="11910" w:h="16840"/>
          <w:pgMar w:top="1400" w:right="1417" w:bottom="280" w:left="1417" w:header="720" w:footer="720" w:gutter="0"/>
          <w:cols w:space="720" w:num="1"/>
        </w:sectPr>
      </w:pPr>
    </w:p>
    <w:p w14:paraId="102AE4FF">
      <w:pPr>
        <w:pStyle w:val="7"/>
        <w:rPr>
          <w:sz w:val="20"/>
        </w:rPr>
      </w:pPr>
      <w:r>
        <w:rPr>
          <w:sz w:val="20"/>
        </w:rPr>
        <w:drawing>
          <wp:inline distT="0" distB="0" distL="0" distR="0">
            <wp:extent cx="5707380" cy="269494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07438" cy="2695003"/>
                    </a:xfrm>
                    <a:prstGeom prst="rect">
                      <a:avLst/>
                    </a:prstGeom>
                  </pic:spPr>
                </pic:pic>
              </a:graphicData>
            </a:graphic>
          </wp:inline>
        </w:drawing>
      </w:r>
    </w:p>
    <w:p w14:paraId="72F9E04B">
      <w:pPr>
        <w:pStyle w:val="7"/>
        <w:ind w:left="0"/>
        <w:rPr>
          <w:sz w:val="32"/>
        </w:rPr>
      </w:pPr>
    </w:p>
    <w:p w14:paraId="7D476E6D">
      <w:pPr>
        <w:pStyle w:val="7"/>
        <w:spacing w:before="10"/>
        <w:ind w:left="0"/>
        <w:rPr>
          <w:sz w:val="32"/>
        </w:rPr>
      </w:pPr>
    </w:p>
    <w:p w14:paraId="61F42DF3">
      <w:pPr>
        <w:spacing w:before="0"/>
        <w:ind w:left="23" w:right="0" w:firstLine="0"/>
        <w:jc w:val="left"/>
        <w:rPr>
          <w:sz w:val="32"/>
        </w:rPr>
      </w:pPr>
      <w:r>
        <w:rPr>
          <w:spacing w:val="-2"/>
          <w:sz w:val="32"/>
        </w:rPr>
        <w:t>Output:</w:t>
      </w:r>
    </w:p>
    <w:p w14:paraId="3D3E4B26">
      <w:pPr>
        <w:pStyle w:val="7"/>
        <w:spacing w:before="6"/>
        <w:ind w:left="0"/>
        <w:rPr>
          <w:sz w:val="13"/>
        </w:rPr>
      </w:pPr>
      <w:r>
        <w:rPr>
          <w:sz w:val="13"/>
        </w:rPr>
        <w:drawing>
          <wp:anchor distT="0" distB="0" distL="0" distR="0" simplePos="0" relativeHeight="251660288" behindDoc="1" locked="0" layoutInCell="1" allowOverlap="1">
            <wp:simplePos x="0" y="0"/>
            <wp:positionH relativeFrom="page">
              <wp:posOffset>914400</wp:posOffset>
            </wp:positionH>
            <wp:positionV relativeFrom="paragraph">
              <wp:posOffset>120015</wp:posOffset>
            </wp:positionV>
            <wp:extent cx="5741035" cy="37719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41175" cy="377189"/>
                    </a:xfrm>
                    <a:prstGeom prst="rect">
                      <a:avLst/>
                    </a:prstGeom>
                  </pic:spPr>
                </pic:pic>
              </a:graphicData>
            </a:graphic>
          </wp:anchor>
        </w:drawing>
      </w:r>
    </w:p>
    <w:p w14:paraId="7AD17A99">
      <w:pPr>
        <w:spacing w:before="192"/>
        <w:ind w:left="23" w:right="0" w:firstLine="0"/>
        <w:jc w:val="left"/>
        <w:rPr>
          <w:sz w:val="32"/>
        </w:rPr>
      </w:pPr>
      <w:r>
        <w:rPr>
          <w:spacing w:val="-2"/>
          <w:sz w:val="32"/>
        </w:rPr>
        <w:t>Observation:</w:t>
      </w:r>
    </w:p>
    <w:p w14:paraId="79350FEF">
      <w:pPr>
        <w:pStyle w:val="7"/>
        <w:spacing w:before="192" w:line="259" w:lineRule="auto"/>
      </w:pPr>
      <w:r>
        <w:t>AI successfully transformed explanatory comments into clean, standardized docstrings,</w:t>
      </w:r>
      <w:r>
        <w:rPr>
          <w:spacing w:val="-6"/>
        </w:rPr>
        <w:t xml:space="preserve"> </w:t>
      </w:r>
      <w:r>
        <w:t>making</w:t>
      </w:r>
      <w:r>
        <w:rPr>
          <w:spacing w:val="-6"/>
        </w:rPr>
        <w:t xml:space="preserve"> </w:t>
      </w:r>
      <w:r>
        <w:t>functions</w:t>
      </w:r>
      <w:r>
        <w:rPr>
          <w:spacing w:val="-5"/>
        </w:rPr>
        <w:t xml:space="preserve"> </w:t>
      </w:r>
      <w:r>
        <w:t>easier</w:t>
      </w:r>
      <w:r>
        <w:rPr>
          <w:spacing w:val="-5"/>
        </w:rPr>
        <w:t xml:space="preserve"> </w:t>
      </w:r>
      <w:r>
        <w:t>to</w:t>
      </w:r>
      <w:r>
        <w:rPr>
          <w:spacing w:val="-5"/>
        </w:rPr>
        <w:t xml:space="preserve"> </w:t>
      </w:r>
      <w:r>
        <w:t>read</w:t>
      </w:r>
      <w:r>
        <w:rPr>
          <w:spacing w:val="-7"/>
        </w:rPr>
        <w:t xml:space="preserve"> </w:t>
      </w:r>
      <w:r>
        <w:t>without</w:t>
      </w:r>
      <w:r>
        <w:rPr>
          <w:spacing w:val="-6"/>
        </w:rPr>
        <w:t xml:space="preserve"> </w:t>
      </w:r>
      <w:r>
        <w:t>scanning</w:t>
      </w:r>
      <w:r>
        <w:rPr>
          <w:spacing w:val="-6"/>
        </w:rPr>
        <w:t xml:space="preserve"> </w:t>
      </w:r>
      <w:r>
        <w:t>internal</w:t>
      </w:r>
      <w:r>
        <w:rPr>
          <w:spacing w:val="-6"/>
        </w:rPr>
        <w:t xml:space="preserve"> </w:t>
      </w:r>
      <w:r>
        <w:t>logic.</w:t>
      </w:r>
      <w:r>
        <w:rPr>
          <w:spacing w:val="-6"/>
        </w:rPr>
        <w:t xml:space="preserve"> </w:t>
      </w:r>
      <w:r>
        <w:t>The removal of redundant inline comments reduced visual clutter while preserving important documentation. Overall, the codebase became more consistent and maintainable, though results depended on how clearly the original comments described intent.</w:t>
      </w:r>
    </w:p>
    <w:p w14:paraId="44498AFD">
      <w:pPr>
        <w:pStyle w:val="3"/>
      </w:pPr>
      <w:r>
        <w:rPr>
          <w:spacing w:val="-2"/>
        </w:rPr>
        <w:t>Task:05</w:t>
      </w:r>
    </w:p>
    <w:p w14:paraId="6828B3B9">
      <w:pPr>
        <w:pStyle w:val="7"/>
        <w:spacing w:before="190" w:line="369" w:lineRule="auto"/>
        <w:ind w:right="2156"/>
      </w:pPr>
      <w:r>
        <w:t>Building</w:t>
      </w:r>
      <w:r>
        <w:rPr>
          <w:spacing w:val="-12"/>
        </w:rPr>
        <w:t xml:space="preserve"> </w:t>
      </w:r>
      <w:r>
        <w:t>a</w:t>
      </w:r>
      <w:r>
        <w:rPr>
          <w:spacing w:val="-13"/>
        </w:rPr>
        <w:t xml:space="preserve"> </w:t>
      </w:r>
      <w:r>
        <w:t>Mini</w:t>
      </w:r>
      <w:r>
        <w:rPr>
          <w:spacing w:val="-13"/>
        </w:rPr>
        <w:t xml:space="preserve"> </w:t>
      </w:r>
      <w:r>
        <w:t>Automatic</w:t>
      </w:r>
      <w:r>
        <w:rPr>
          <w:spacing w:val="-13"/>
        </w:rPr>
        <w:t xml:space="preserve"> </w:t>
      </w:r>
      <w:r>
        <w:t>Documentation</w:t>
      </w:r>
      <w:r>
        <w:rPr>
          <w:spacing w:val="-12"/>
        </w:rPr>
        <w:t xml:space="preserve"> </w:t>
      </w:r>
      <w:r>
        <w:t xml:space="preserve">Generator </w:t>
      </w:r>
      <w:r>
        <w:rPr>
          <w:spacing w:val="-2"/>
        </w:rPr>
        <w:t>Scenario</w:t>
      </w:r>
    </w:p>
    <w:p w14:paraId="06BDC6CA">
      <w:pPr>
        <w:pStyle w:val="7"/>
        <w:spacing w:before="6" w:line="372" w:lineRule="auto"/>
        <w:ind w:right="833"/>
      </w:pPr>
      <w:r>
        <w:t>Your team wants a simple internal tool that helps developers start documenting</w:t>
      </w:r>
      <w:r>
        <w:rPr>
          <w:spacing w:val="-11"/>
        </w:rPr>
        <w:t xml:space="preserve"> </w:t>
      </w:r>
      <w:r>
        <w:t>new</w:t>
      </w:r>
      <w:r>
        <w:rPr>
          <w:spacing w:val="-9"/>
        </w:rPr>
        <w:t xml:space="preserve"> </w:t>
      </w:r>
      <w:r>
        <w:t>Python</w:t>
      </w:r>
      <w:r>
        <w:rPr>
          <w:spacing w:val="-9"/>
        </w:rPr>
        <w:t xml:space="preserve"> </w:t>
      </w:r>
      <w:r>
        <w:t>files</w:t>
      </w:r>
      <w:r>
        <w:rPr>
          <w:spacing w:val="-9"/>
        </w:rPr>
        <w:t xml:space="preserve"> </w:t>
      </w:r>
      <w:r>
        <w:t>quickly,</w:t>
      </w:r>
      <w:r>
        <w:rPr>
          <w:spacing w:val="-11"/>
        </w:rPr>
        <w:t xml:space="preserve"> </w:t>
      </w:r>
      <w:r>
        <w:t>without</w:t>
      </w:r>
      <w:r>
        <w:rPr>
          <w:spacing w:val="-11"/>
        </w:rPr>
        <w:t xml:space="preserve"> </w:t>
      </w:r>
      <w:r>
        <w:t>writing</w:t>
      </w:r>
      <w:r>
        <w:rPr>
          <w:spacing w:val="-12"/>
        </w:rPr>
        <w:t xml:space="preserve"> </w:t>
      </w:r>
      <w:r>
        <w:t>documentation from scratch.</w:t>
      </w:r>
    </w:p>
    <w:p w14:paraId="6A3E6B81">
      <w:pPr>
        <w:pStyle w:val="7"/>
        <w:spacing w:line="339" w:lineRule="exact"/>
      </w:pPr>
      <w:r>
        <w:rPr>
          <w:spacing w:val="-4"/>
        </w:rPr>
        <w:t>Task</w:t>
      </w:r>
      <w:r>
        <w:rPr>
          <w:spacing w:val="-7"/>
        </w:rPr>
        <w:t xml:space="preserve"> </w:t>
      </w:r>
      <w:r>
        <w:rPr>
          <w:spacing w:val="-2"/>
        </w:rPr>
        <w:t>Description</w:t>
      </w:r>
    </w:p>
    <w:p w14:paraId="1DA69ABD">
      <w:pPr>
        <w:pStyle w:val="7"/>
        <w:spacing w:before="186"/>
      </w:pPr>
      <w:r>
        <w:t>Design</w:t>
      </w:r>
      <w:r>
        <w:rPr>
          <w:spacing w:val="-2"/>
        </w:rPr>
        <w:t xml:space="preserve"> </w:t>
      </w:r>
      <w:r>
        <w:t>a</w:t>
      </w:r>
      <w:r>
        <w:rPr>
          <w:spacing w:val="-3"/>
        </w:rPr>
        <w:t xml:space="preserve"> </w:t>
      </w:r>
      <w:r>
        <w:t>small</w:t>
      </w:r>
      <w:r>
        <w:rPr>
          <w:spacing w:val="-3"/>
        </w:rPr>
        <w:t xml:space="preserve"> </w:t>
      </w:r>
      <w:r>
        <w:t>Python</w:t>
      </w:r>
      <w:r>
        <w:rPr>
          <w:spacing w:val="-2"/>
        </w:rPr>
        <w:t xml:space="preserve"> </w:t>
      </w:r>
      <w:r>
        <w:t>utility</w:t>
      </w:r>
      <w:r>
        <w:rPr>
          <w:spacing w:val="-3"/>
        </w:rPr>
        <w:t xml:space="preserve"> </w:t>
      </w:r>
      <w:r>
        <w:rPr>
          <w:spacing w:val="-4"/>
        </w:rPr>
        <w:t>that:</w:t>
      </w:r>
    </w:p>
    <w:p w14:paraId="5780C183">
      <w:pPr>
        <w:pStyle w:val="7"/>
        <w:spacing w:after="0"/>
        <w:sectPr>
          <w:pgSz w:w="11910" w:h="16840"/>
          <w:pgMar w:top="1420" w:right="1417" w:bottom="280" w:left="1417" w:header="720" w:footer="720" w:gutter="0"/>
          <w:cols w:space="720" w:num="1"/>
        </w:sectPr>
      </w:pPr>
    </w:p>
    <w:p w14:paraId="7AD55844">
      <w:pPr>
        <w:pStyle w:val="9"/>
        <w:numPr>
          <w:ilvl w:val="0"/>
          <w:numId w:val="3"/>
        </w:numPr>
        <w:tabs>
          <w:tab w:val="left" w:pos="224"/>
        </w:tabs>
        <w:spacing w:before="21" w:after="0" w:line="240" w:lineRule="auto"/>
        <w:ind w:left="224" w:right="0" w:hanging="201"/>
        <w:jc w:val="left"/>
        <w:rPr>
          <w:sz w:val="28"/>
        </w:rPr>
      </w:pPr>
      <w:r>
        <w:rPr>
          <w:sz w:val="28"/>
        </w:rPr>
        <w:t>Reads</w:t>
      </w:r>
      <w:r>
        <w:rPr>
          <w:spacing w:val="-6"/>
          <w:sz w:val="28"/>
        </w:rPr>
        <w:t xml:space="preserve"> </w:t>
      </w:r>
      <w:r>
        <w:rPr>
          <w:sz w:val="28"/>
        </w:rPr>
        <w:t>a</w:t>
      </w:r>
      <w:r>
        <w:rPr>
          <w:spacing w:val="-5"/>
          <w:sz w:val="28"/>
        </w:rPr>
        <w:t xml:space="preserve"> </w:t>
      </w:r>
      <w:r>
        <w:rPr>
          <w:sz w:val="28"/>
        </w:rPr>
        <w:t>given</w:t>
      </w:r>
      <w:r>
        <w:rPr>
          <w:spacing w:val="-4"/>
          <w:sz w:val="28"/>
        </w:rPr>
        <w:t xml:space="preserve"> </w:t>
      </w:r>
      <w:r>
        <w:rPr>
          <w:sz w:val="28"/>
        </w:rPr>
        <w:t>.py</w:t>
      </w:r>
      <w:r>
        <w:rPr>
          <w:spacing w:val="-5"/>
          <w:sz w:val="28"/>
        </w:rPr>
        <w:t xml:space="preserve"> </w:t>
      </w:r>
      <w:r>
        <w:rPr>
          <w:spacing w:val="-4"/>
          <w:sz w:val="28"/>
        </w:rPr>
        <w:t>file</w:t>
      </w:r>
    </w:p>
    <w:p w14:paraId="5668AB75">
      <w:pPr>
        <w:pStyle w:val="9"/>
        <w:numPr>
          <w:ilvl w:val="0"/>
          <w:numId w:val="3"/>
        </w:numPr>
        <w:tabs>
          <w:tab w:val="left" w:pos="224"/>
        </w:tabs>
        <w:spacing w:before="187" w:after="0" w:line="240" w:lineRule="auto"/>
        <w:ind w:left="224" w:right="0" w:hanging="201"/>
        <w:jc w:val="left"/>
        <w:rPr>
          <w:sz w:val="28"/>
        </w:rPr>
      </w:pPr>
      <w:r>
        <w:rPr>
          <w:spacing w:val="-2"/>
          <w:sz w:val="28"/>
        </w:rPr>
        <w:t>Automatically</w:t>
      </w:r>
      <w:r>
        <w:rPr>
          <w:spacing w:val="7"/>
          <w:sz w:val="28"/>
        </w:rPr>
        <w:t xml:space="preserve"> </w:t>
      </w:r>
      <w:r>
        <w:rPr>
          <w:spacing w:val="-2"/>
          <w:sz w:val="28"/>
        </w:rPr>
        <w:t>detects:</w:t>
      </w:r>
    </w:p>
    <w:p w14:paraId="5D2D810F">
      <w:pPr>
        <w:pStyle w:val="9"/>
        <w:numPr>
          <w:ilvl w:val="0"/>
          <w:numId w:val="4"/>
        </w:numPr>
        <w:tabs>
          <w:tab w:val="left" w:pos="234"/>
        </w:tabs>
        <w:spacing w:before="188" w:after="0" w:line="240" w:lineRule="auto"/>
        <w:ind w:left="234" w:right="0" w:hanging="211"/>
        <w:jc w:val="left"/>
        <w:rPr>
          <w:sz w:val="28"/>
        </w:rPr>
      </w:pPr>
      <w:r>
        <w:rPr>
          <w:spacing w:val="-2"/>
          <w:sz w:val="28"/>
        </w:rPr>
        <w:t>Functions</w:t>
      </w:r>
    </w:p>
    <w:p w14:paraId="5CD156BA">
      <w:pPr>
        <w:pStyle w:val="9"/>
        <w:numPr>
          <w:ilvl w:val="0"/>
          <w:numId w:val="4"/>
        </w:numPr>
        <w:tabs>
          <w:tab w:val="left" w:pos="234"/>
        </w:tabs>
        <w:spacing w:before="187" w:after="0" w:line="240" w:lineRule="auto"/>
        <w:ind w:left="234" w:right="0" w:hanging="211"/>
        <w:jc w:val="left"/>
        <w:rPr>
          <w:sz w:val="28"/>
        </w:rPr>
      </w:pPr>
      <w:r>
        <w:rPr>
          <w:spacing w:val="-2"/>
          <w:sz w:val="28"/>
        </w:rPr>
        <w:t>Classes</w:t>
      </w:r>
    </w:p>
    <w:p w14:paraId="65553C80">
      <w:pPr>
        <w:pStyle w:val="9"/>
        <w:numPr>
          <w:ilvl w:val="0"/>
          <w:numId w:val="3"/>
        </w:numPr>
        <w:tabs>
          <w:tab w:val="left" w:pos="224"/>
        </w:tabs>
        <w:spacing w:before="186" w:after="0" w:line="372" w:lineRule="auto"/>
        <w:ind w:left="23" w:right="1886" w:firstLine="0"/>
        <w:jc w:val="left"/>
        <w:rPr>
          <w:sz w:val="28"/>
        </w:rPr>
      </w:pPr>
      <w:r>
        <w:rPr>
          <w:sz w:val="28"/>
        </w:rPr>
        <w:t>Inserts</w:t>
      </w:r>
      <w:r>
        <w:rPr>
          <w:spacing w:val="-8"/>
          <w:sz w:val="28"/>
        </w:rPr>
        <w:t xml:space="preserve"> </w:t>
      </w:r>
      <w:r>
        <w:rPr>
          <w:sz w:val="28"/>
        </w:rPr>
        <w:t>placeholder</w:t>
      </w:r>
      <w:r>
        <w:rPr>
          <w:spacing w:val="-11"/>
          <w:sz w:val="28"/>
        </w:rPr>
        <w:t xml:space="preserve"> </w:t>
      </w:r>
      <w:r>
        <w:rPr>
          <w:sz w:val="28"/>
        </w:rPr>
        <w:t>Google-style</w:t>
      </w:r>
      <w:r>
        <w:rPr>
          <w:spacing w:val="-10"/>
          <w:sz w:val="28"/>
        </w:rPr>
        <w:t xml:space="preserve"> </w:t>
      </w:r>
      <w:r>
        <w:rPr>
          <w:sz w:val="28"/>
        </w:rPr>
        <w:t>docstrings</w:t>
      </w:r>
      <w:r>
        <w:rPr>
          <w:spacing w:val="-8"/>
          <w:sz w:val="28"/>
        </w:rPr>
        <w:t xml:space="preserve"> </w:t>
      </w:r>
      <w:r>
        <w:rPr>
          <w:sz w:val="28"/>
        </w:rPr>
        <w:t>for</w:t>
      </w:r>
      <w:r>
        <w:rPr>
          <w:spacing w:val="-8"/>
          <w:sz w:val="28"/>
        </w:rPr>
        <w:t xml:space="preserve"> </w:t>
      </w:r>
      <w:r>
        <w:rPr>
          <w:sz w:val="28"/>
        </w:rPr>
        <w:t>each</w:t>
      </w:r>
      <w:r>
        <w:rPr>
          <w:spacing w:val="-8"/>
          <w:sz w:val="28"/>
        </w:rPr>
        <w:t xml:space="preserve"> </w:t>
      </w:r>
      <w:r>
        <w:rPr>
          <w:sz w:val="28"/>
        </w:rPr>
        <w:t>detected function or class</w:t>
      </w:r>
    </w:p>
    <w:p w14:paraId="243199C6">
      <w:pPr>
        <w:pStyle w:val="7"/>
        <w:spacing w:line="341" w:lineRule="exact"/>
      </w:pPr>
      <w:r>
        <w:t>AI</w:t>
      </w:r>
      <w:r>
        <w:rPr>
          <w:spacing w:val="-7"/>
        </w:rPr>
        <w:t xml:space="preserve"> </w:t>
      </w:r>
      <w:r>
        <w:t>tools</w:t>
      </w:r>
      <w:r>
        <w:rPr>
          <w:spacing w:val="-7"/>
        </w:rPr>
        <w:t xml:space="preserve"> </w:t>
      </w:r>
      <w:r>
        <w:t>may</w:t>
      </w:r>
      <w:r>
        <w:rPr>
          <w:spacing w:val="-9"/>
        </w:rPr>
        <w:t xml:space="preserve"> </w:t>
      </w:r>
      <w:r>
        <w:t>be</w:t>
      </w:r>
      <w:r>
        <w:rPr>
          <w:spacing w:val="-6"/>
        </w:rPr>
        <w:t xml:space="preserve"> </w:t>
      </w:r>
      <w:r>
        <w:t>used</w:t>
      </w:r>
      <w:r>
        <w:rPr>
          <w:spacing w:val="-5"/>
        </w:rPr>
        <w:t xml:space="preserve"> </w:t>
      </w:r>
      <w:r>
        <w:t>to</w:t>
      </w:r>
      <w:r>
        <w:rPr>
          <w:spacing w:val="-4"/>
        </w:rPr>
        <w:t xml:space="preserve"> </w:t>
      </w:r>
      <w:r>
        <w:t>assist</w:t>
      </w:r>
      <w:r>
        <w:rPr>
          <w:spacing w:val="-7"/>
        </w:rPr>
        <w:t xml:space="preserve"> </w:t>
      </w:r>
      <w:r>
        <w:t>in</w:t>
      </w:r>
      <w:r>
        <w:rPr>
          <w:spacing w:val="-4"/>
        </w:rPr>
        <w:t xml:space="preserve"> </w:t>
      </w:r>
      <w:r>
        <w:t>generating</w:t>
      </w:r>
      <w:r>
        <w:rPr>
          <w:spacing w:val="-7"/>
        </w:rPr>
        <w:t xml:space="preserve"> </w:t>
      </w:r>
      <w:r>
        <w:t>or</w:t>
      </w:r>
      <w:r>
        <w:rPr>
          <w:spacing w:val="-5"/>
        </w:rPr>
        <w:t xml:space="preserve"> </w:t>
      </w:r>
      <w:r>
        <w:t>refining</w:t>
      </w:r>
      <w:r>
        <w:rPr>
          <w:spacing w:val="-7"/>
        </w:rPr>
        <w:t xml:space="preserve"> </w:t>
      </w:r>
      <w:r>
        <w:t>this</w:t>
      </w:r>
      <w:r>
        <w:rPr>
          <w:spacing w:val="-4"/>
        </w:rPr>
        <w:t xml:space="preserve"> </w:t>
      </w:r>
      <w:r>
        <w:rPr>
          <w:spacing w:val="-2"/>
        </w:rPr>
        <w:t>utility.</w:t>
      </w:r>
    </w:p>
    <w:p w14:paraId="14DDE84F">
      <w:pPr>
        <w:pStyle w:val="3"/>
        <w:spacing w:before="189"/>
      </w:pPr>
      <w:r>
        <w:rPr>
          <w:spacing w:val="-2"/>
        </w:rPr>
        <w:t>Prompt:</w:t>
      </w:r>
    </w:p>
    <w:p w14:paraId="7156553D">
      <w:pPr>
        <w:spacing w:before="190" w:line="259" w:lineRule="auto"/>
        <w:ind w:left="23" w:right="26" w:firstLine="0"/>
        <w:jc w:val="left"/>
        <w:rPr>
          <w:sz w:val="32"/>
        </w:rPr>
      </w:pPr>
      <w:r>
        <w:rPr>
          <w:sz w:val="28"/>
        </w:rPr>
        <w:t xml:space="preserve">Create a Python utility that reads a .py file, detects all functions and </w:t>
      </w:r>
      <w:r>
        <w:rPr>
          <w:sz w:val="32"/>
        </w:rPr>
        <w:t>classes, and</w:t>
      </w:r>
      <w:r>
        <w:rPr>
          <w:spacing w:val="-10"/>
          <w:sz w:val="32"/>
        </w:rPr>
        <w:t xml:space="preserve"> </w:t>
      </w:r>
      <w:r>
        <w:rPr>
          <w:sz w:val="32"/>
        </w:rPr>
        <w:t>automatically</w:t>
      </w:r>
      <w:r>
        <w:rPr>
          <w:spacing w:val="-12"/>
          <w:sz w:val="32"/>
        </w:rPr>
        <w:t xml:space="preserve"> </w:t>
      </w:r>
      <w:r>
        <w:rPr>
          <w:sz w:val="32"/>
        </w:rPr>
        <w:t>inserts</w:t>
      </w:r>
      <w:r>
        <w:rPr>
          <w:spacing w:val="-10"/>
          <w:sz w:val="32"/>
        </w:rPr>
        <w:t xml:space="preserve"> </w:t>
      </w:r>
      <w:r>
        <w:rPr>
          <w:sz w:val="32"/>
        </w:rPr>
        <w:t>placeholder</w:t>
      </w:r>
      <w:r>
        <w:rPr>
          <w:spacing w:val="-10"/>
          <w:sz w:val="32"/>
        </w:rPr>
        <w:t xml:space="preserve"> </w:t>
      </w:r>
      <w:r>
        <w:rPr>
          <w:sz w:val="32"/>
        </w:rPr>
        <w:t>Google-style</w:t>
      </w:r>
      <w:r>
        <w:rPr>
          <w:spacing w:val="-10"/>
          <w:sz w:val="32"/>
        </w:rPr>
        <w:t xml:space="preserve"> </w:t>
      </w:r>
      <w:r>
        <w:rPr>
          <w:sz w:val="32"/>
        </w:rPr>
        <w:t>docstrings</w:t>
      </w:r>
      <w:r>
        <w:rPr>
          <w:spacing w:val="-10"/>
          <w:sz w:val="32"/>
        </w:rPr>
        <w:t xml:space="preserve"> </w:t>
      </w:r>
      <w:r>
        <w:rPr>
          <w:sz w:val="32"/>
        </w:rPr>
        <w:t>where missing, without altering existing documentation or code behavior.</w:t>
      </w:r>
    </w:p>
    <w:p w14:paraId="200ADC58">
      <w:pPr>
        <w:pStyle w:val="3"/>
        <w:spacing w:before="158"/>
      </w:pPr>
      <w:r>
        <w:rPr>
          <w:spacing w:val="-2"/>
        </w:rPr>
        <w:t>Code:</w:t>
      </w:r>
    </w:p>
    <w:p w14:paraId="273AAD80">
      <w:pPr>
        <w:pStyle w:val="7"/>
        <w:spacing w:before="9"/>
        <w:ind w:left="0"/>
        <w:rPr>
          <w:b/>
          <w:sz w:val="13"/>
        </w:rPr>
      </w:pPr>
      <w:r>
        <w:rPr>
          <w:b/>
          <w:sz w:val="13"/>
        </w:rPr>
        <w:drawing>
          <wp:anchor distT="0" distB="0" distL="0" distR="0" simplePos="0" relativeHeight="251661312" behindDoc="1" locked="0" layoutInCell="1" allowOverlap="1">
            <wp:simplePos x="0" y="0"/>
            <wp:positionH relativeFrom="page">
              <wp:posOffset>914400</wp:posOffset>
            </wp:positionH>
            <wp:positionV relativeFrom="paragraph">
              <wp:posOffset>121285</wp:posOffset>
            </wp:positionV>
            <wp:extent cx="5716270" cy="297180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16364" cy="2971800"/>
                    </a:xfrm>
                    <a:prstGeom prst="rect">
                      <a:avLst/>
                    </a:prstGeom>
                  </pic:spPr>
                </pic:pic>
              </a:graphicData>
            </a:graphic>
          </wp:anchor>
        </w:drawing>
      </w:r>
    </w:p>
    <w:p w14:paraId="1FCA3380">
      <w:pPr>
        <w:pStyle w:val="7"/>
        <w:spacing w:after="0"/>
        <w:rPr>
          <w:b/>
          <w:sz w:val="13"/>
        </w:rPr>
        <w:sectPr>
          <w:pgSz w:w="11910" w:h="16840"/>
          <w:pgMar w:top="1400" w:right="1417" w:bottom="280" w:left="1417" w:header="720" w:footer="720" w:gutter="0"/>
          <w:cols w:space="720" w:num="1"/>
        </w:sectPr>
      </w:pPr>
    </w:p>
    <w:p w14:paraId="5A3E70AA">
      <w:pPr>
        <w:pStyle w:val="7"/>
        <w:ind w:right="-72"/>
        <w:rPr>
          <w:sz w:val="20"/>
        </w:rPr>
      </w:pPr>
      <w:r>
        <w:rPr>
          <w:sz w:val="20"/>
        </w:rPr>
        <w:drawing>
          <wp:inline distT="0" distB="0" distL="0" distR="0">
            <wp:extent cx="5759450" cy="269240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59963" cy="2693003"/>
                    </a:xfrm>
                    <a:prstGeom prst="rect">
                      <a:avLst/>
                    </a:prstGeom>
                  </pic:spPr>
                </pic:pic>
              </a:graphicData>
            </a:graphic>
          </wp:inline>
        </w:drawing>
      </w:r>
    </w:p>
    <w:p w14:paraId="3AA2538C">
      <w:pPr>
        <w:pStyle w:val="7"/>
        <w:spacing w:before="11"/>
        <w:ind w:left="0"/>
        <w:rPr>
          <w:b/>
          <w:sz w:val="11"/>
        </w:rPr>
      </w:pPr>
      <w:r>
        <w:rPr>
          <w:b/>
          <w:sz w:val="11"/>
        </w:rPr>
        <w:drawing>
          <wp:anchor distT="0" distB="0" distL="0" distR="0" simplePos="0" relativeHeight="251661312" behindDoc="1" locked="0" layoutInCell="1" allowOverlap="1">
            <wp:simplePos x="0" y="0"/>
            <wp:positionH relativeFrom="page">
              <wp:posOffset>914400</wp:posOffset>
            </wp:positionH>
            <wp:positionV relativeFrom="paragraph">
              <wp:posOffset>107950</wp:posOffset>
            </wp:positionV>
            <wp:extent cx="5706110" cy="294195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06139" cy="2942081"/>
                    </a:xfrm>
                    <a:prstGeom prst="rect">
                      <a:avLst/>
                    </a:prstGeom>
                  </pic:spPr>
                </pic:pic>
              </a:graphicData>
            </a:graphic>
          </wp:anchor>
        </w:drawing>
      </w:r>
    </w:p>
    <w:p w14:paraId="3C214652">
      <w:pPr>
        <w:spacing w:before="214"/>
        <w:ind w:left="23" w:right="0" w:firstLine="0"/>
        <w:jc w:val="left"/>
        <w:rPr>
          <w:sz w:val="32"/>
        </w:rPr>
      </w:pPr>
      <w:r>
        <w:rPr>
          <w:spacing w:val="-2"/>
          <w:sz w:val="32"/>
        </w:rPr>
        <w:t>Output:</w:t>
      </w:r>
    </w:p>
    <w:p w14:paraId="699F43B1">
      <w:pPr>
        <w:pStyle w:val="7"/>
        <w:spacing w:before="5"/>
        <w:ind w:left="0"/>
        <w:rPr>
          <w:sz w:val="13"/>
        </w:rPr>
      </w:pPr>
      <w:r>
        <w:rPr>
          <w:sz w:val="13"/>
        </w:rPr>
        <w:drawing>
          <wp:anchor distT="0" distB="0" distL="0" distR="0" simplePos="0" relativeHeight="251662336" behindDoc="1" locked="0" layoutInCell="1" allowOverlap="1">
            <wp:simplePos x="0" y="0"/>
            <wp:positionH relativeFrom="page">
              <wp:posOffset>914400</wp:posOffset>
            </wp:positionH>
            <wp:positionV relativeFrom="paragraph">
              <wp:posOffset>119380</wp:posOffset>
            </wp:positionV>
            <wp:extent cx="5696585" cy="42164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696750" cy="421481"/>
                    </a:xfrm>
                    <a:prstGeom prst="rect">
                      <a:avLst/>
                    </a:prstGeom>
                  </pic:spPr>
                </pic:pic>
              </a:graphicData>
            </a:graphic>
          </wp:anchor>
        </w:drawing>
      </w:r>
    </w:p>
    <w:p w14:paraId="646B6908">
      <w:pPr>
        <w:pStyle w:val="3"/>
        <w:spacing w:before="197"/>
      </w:pPr>
      <w:r>
        <w:rPr>
          <w:spacing w:val="-2"/>
        </w:rPr>
        <w:t>Observation:</w:t>
      </w:r>
    </w:p>
    <w:p w14:paraId="27E3DF15">
      <w:pPr>
        <w:pStyle w:val="7"/>
        <w:spacing w:before="193"/>
      </w:pPr>
      <w:r>
        <w:t>The</w:t>
      </w:r>
      <w:r>
        <w:rPr>
          <w:spacing w:val="-10"/>
        </w:rPr>
        <w:t xml:space="preserve"> </w:t>
      </w:r>
      <w:r>
        <w:t>tool</w:t>
      </w:r>
      <w:r>
        <w:rPr>
          <w:spacing w:val="-9"/>
        </w:rPr>
        <w:t xml:space="preserve"> </w:t>
      </w:r>
      <w:r>
        <w:t>successfully</w:t>
      </w:r>
      <w:r>
        <w:rPr>
          <w:spacing w:val="-9"/>
        </w:rPr>
        <w:t xml:space="preserve"> </w:t>
      </w:r>
      <w:r>
        <w:t>identifies</w:t>
      </w:r>
      <w:r>
        <w:rPr>
          <w:spacing w:val="-8"/>
        </w:rPr>
        <w:t xml:space="preserve"> </w:t>
      </w:r>
      <w:r>
        <w:t>functions</w:t>
      </w:r>
      <w:r>
        <w:rPr>
          <w:spacing w:val="-7"/>
        </w:rPr>
        <w:t xml:space="preserve"> </w:t>
      </w:r>
      <w:r>
        <w:t>and</w:t>
      </w:r>
      <w:r>
        <w:rPr>
          <w:spacing w:val="-10"/>
        </w:rPr>
        <w:t xml:space="preserve"> </w:t>
      </w:r>
      <w:r>
        <w:t>classes</w:t>
      </w:r>
      <w:r>
        <w:rPr>
          <w:spacing w:val="-7"/>
        </w:rPr>
        <w:t xml:space="preserve"> </w:t>
      </w:r>
      <w:r>
        <w:t>using</w:t>
      </w:r>
      <w:r>
        <w:rPr>
          <w:spacing w:val="-9"/>
        </w:rPr>
        <w:t xml:space="preserve"> </w:t>
      </w:r>
      <w:r>
        <w:t>Python’s</w:t>
      </w:r>
      <w:r>
        <w:rPr>
          <w:spacing w:val="-7"/>
        </w:rPr>
        <w:t xml:space="preserve"> </w:t>
      </w:r>
      <w:r>
        <w:rPr>
          <w:spacing w:val="-4"/>
        </w:rPr>
        <w:t>AST,</w:t>
      </w:r>
    </w:p>
    <w:p w14:paraId="1D210574">
      <w:pPr>
        <w:pStyle w:val="7"/>
        <w:spacing w:before="25"/>
      </w:pPr>
      <w:r>
        <w:t>ensuring</w:t>
      </w:r>
      <w:r>
        <w:rPr>
          <w:spacing w:val="-13"/>
        </w:rPr>
        <w:t xml:space="preserve"> </w:t>
      </w:r>
      <w:r>
        <w:t>accurate</w:t>
      </w:r>
      <w:r>
        <w:rPr>
          <w:spacing w:val="-10"/>
        </w:rPr>
        <w:t xml:space="preserve"> </w:t>
      </w:r>
      <w:r>
        <w:t>detection</w:t>
      </w:r>
      <w:r>
        <w:rPr>
          <w:spacing w:val="-8"/>
        </w:rPr>
        <w:t xml:space="preserve"> </w:t>
      </w:r>
      <w:r>
        <w:t>without</w:t>
      </w:r>
      <w:r>
        <w:rPr>
          <w:spacing w:val="-10"/>
        </w:rPr>
        <w:t xml:space="preserve"> </w:t>
      </w:r>
      <w:r>
        <w:t>relying</w:t>
      </w:r>
      <w:r>
        <w:rPr>
          <w:spacing w:val="-11"/>
        </w:rPr>
        <w:t xml:space="preserve"> </w:t>
      </w:r>
      <w:r>
        <w:t>on</w:t>
      </w:r>
      <w:r>
        <w:rPr>
          <w:spacing w:val="-8"/>
        </w:rPr>
        <w:t xml:space="preserve"> </w:t>
      </w:r>
      <w:r>
        <w:t>fragile</w:t>
      </w:r>
      <w:r>
        <w:rPr>
          <w:spacing w:val="-10"/>
        </w:rPr>
        <w:t xml:space="preserve"> </w:t>
      </w:r>
      <w:r>
        <w:t>text</w:t>
      </w:r>
      <w:r>
        <w:rPr>
          <w:spacing w:val="-8"/>
        </w:rPr>
        <w:t xml:space="preserve"> </w:t>
      </w:r>
      <w:r>
        <w:rPr>
          <w:spacing w:val="-2"/>
        </w:rPr>
        <w:t>parsing.</w:t>
      </w:r>
    </w:p>
    <w:p w14:paraId="710AF703">
      <w:pPr>
        <w:pStyle w:val="7"/>
        <w:spacing w:before="189" w:line="256" w:lineRule="auto"/>
        <w:ind w:right="833"/>
      </w:pPr>
      <w:r>
        <w:t>Placeholder</w:t>
      </w:r>
      <w:r>
        <w:rPr>
          <w:spacing w:val="-10"/>
        </w:rPr>
        <w:t xml:space="preserve"> </w:t>
      </w:r>
      <w:r>
        <w:t>Google-style</w:t>
      </w:r>
      <w:r>
        <w:rPr>
          <w:spacing w:val="-10"/>
        </w:rPr>
        <w:t xml:space="preserve"> </w:t>
      </w:r>
      <w:r>
        <w:t>docstrings</w:t>
      </w:r>
      <w:r>
        <w:rPr>
          <w:spacing w:val="-8"/>
        </w:rPr>
        <w:t xml:space="preserve"> </w:t>
      </w:r>
      <w:r>
        <w:t>provide</w:t>
      </w:r>
      <w:r>
        <w:rPr>
          <w:spacing w:val="-10"/>
        </w:rPr>
        <w:t xml:space="preserve"> </w:t>
      </w:r>
      <w:r>
        <w:t>a</w:t>
      </w:r>
      <w:r>
        <w:rPr>
          <w:spacing w:val="-9"/>
        </w:rPr>
        <w:t xml:space="preserve"> </w:t>
      </w:r>
      <w:r>
        <w:t>structured</w:t>
      </w:r>
      <w:r>
        <w:rPr>
          <w:spacing w:val="-8"/>
        </w:rPr>
        <w:t xml:space="preserve"> </w:t>
      </w:r>
      <w:r>
        <w:t>starting</w:t>
      </w:r>
      <w:r>
        <w:rPr>
          <w:spacing w:val="-10"/>
        </w:rPr>
        <w:t xml:space="preserve"> </w:t>
      </w:r>
      <w:r>
        <w:t>point, enabling developers to fill in documentation quickly and consistently.</w:t>
      </w:r>
    </w:p>
    <w:p w14:paraId="07BAAB44">
      <w:pPr>
        <w:pStyle w:val="7"/>
        <w:spacing w:after="0" w:line="256" w:lineRule="auto"/>
        <w:sectPr>
          <w:pgSz w:w="11910" w:h="16840"/>
          <w:pgMar w:top="1420" w:right="1417" w:bottom="280" w:left="1417" w:header="720" w:footer="720" w:gutter="0"/>
          <w:cols w:space="720" w:num="1"/>
        </w:sectPr>
      </w:pPr>
    </w:p>
    <w:p w14:paraId="03F45E97">
      <w:pPr>
        <w:pStyle w:val="7"/>
        <w:spacing w:before="24" w:line="256" w:lineRule="auto"/>
        <w:ind w:right="47"/>
      </w:pPr>
      <w:r>
        <w:t>The</w:t>
      </w:r>
      <w:r>
        <w:rPr>
          <w:spacing w:val="-11"/>
        </w:rPr>
        <w:t xml:space="preserve"> </w:t>
      </w:r>
      <w:r>
        <w:t>utility</w:t>
      </w:r>
      <w:r>
        <w:rPr>
          <w:spacing w:val="-11"/>
        </w:rPr>
        <w:t xml:space="preserve"> </w:t>
      </w:r>
      <w:r>
        <w:t>improves</w:t>
      </w:r>
      <w:r>
        <w:rPr>
          <w:spacing w:val="-13"/>
        </w:rPr>
        <w:t xml:space="preserve"> </w:t>
      </w:r>
      <w:r>
        <w:t>documentation</w:t>
      </w:r>
      <w:r>
        <w:rPr>
          <w:spacing w:val="-10"/>
        </w:rPr>
        <w:t xml:space="preserve"> </w:t>
      </w:r>
      <w:r>
        <w:t>adoption</w:t>
      </w:r>
      <w:r>
        <w:rPr>
          <w:spacing w:val="-10"/>
        </w:rPr>
        <w:t xml:space="preserve"> </w:t>
      </w:r>
      <w:r>
        <w:t>and</w:t>
      </w:r>
      <w:r>
        <w:rPr>
          <w:spacing w:val="-12"/>
        </w:rPr>
        <w:t xml:space="preserve"> </w:t>
      </w:r>
      <w:r>
        <w:t>code</w:t>
      </w:r>
      <w:r>
        <w:rPr>
          <w:spacing w:val="-11"/>
        </w:rPr>
        <w:t xml:space="preserve"> </w:t>
      </w:r>
      <w:r>
        <w:t>maintainability,</w:t>
      </w:r>
      <w:r>
        <w:rPr>
          <w:spacing w:val="-11"/>
        </w:rPr>
        <w:t xml:space="preserve"> </w:t>
      </w:r>
      <w:r>
        <w:t xml:space="preserve">though manual editing is still required to replace placeholders with meaningful </w:t>
      </w:r>
      <w:r>
        <w:rPr>
          <w:spacing w:val="-2"/>
        </w:rPr>
        <w:t>content.</w:t>
      </w:r>
    </w:p>
    <w:sectPr>
      <w:pgSz w:w="11910" w:h="16840"/>
      <w:pgMar w:top="140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o"/>
      <w:lvlJc w:val="left"/>
      <w:pPr>
        <w:ind w:left="234" w:hanging="212"/>
      </w:pPr>
      <w:rPr>
        <w:rFonts w:hint="default" w:ascii="Calibri" w:hAnsi="Calibri" w:eastAsia="Calibri" w:cs="Calibri"/>
        <w:b w:val="0"/>
        <w:bCs w:val="0"/>
        <w:i w:val="0"/>
        <w:iCs w:val="0"/>
        <w:spacing w:val="0"/>
        <w:w w:val="100"/>
        <w:sz w:val="28"/>
        <w:szCs w:val="28"/>
        <w:lang w:val="en-US" w:eastAsia="en-US" w:bidi="ar-SA"/>
      </w:rPr>
    </w:lvl>
    <w:lvl w:ilvl="1" w:tentative="0">
      <w:start w:val="0"/>
      <w:numFmt w:val="bullet"/>
      <w:lvlText w:val="•"/>
      <w:lvlJc w:val="left"/>
      <w:pPr>
        <w:ind w:left="1123" w:hanging="212"/>
      </w:pPr>
      <w:rPr>
        <w:rFonts w:hint="default"/>
        <w:lang w:val="en-US" w:eastAsia="en-US" w:bidi="ar-SA"/>
      </w:rPr>
    </w:lvl>
    <w:lvl w:ilvl="2" w:tentative="0">
      <w:start w:val="0"/>
      <w:numFmt w:val="bullet"/>
      <w:lvlText w:val="•"/>
      <w:lvlJc w:val="left"/>
      <w:pPr>
        <w:ind w:left="2006" w:hanging="212"/>
      </w:pPr>
      <w:rPr>
        <w:rFonts w:hint="default"/>
        <w:lang w:val="en-US" w:eastAsia="en-US" w:bidi="ar-SA"/>
      </w:rPr>
    </w:lvl>
    <w:lvl w:ilvl="3" w:tentative="0">
      <w:start w:val="0"/>
      <w:numFmt w:val="bullet"/>
      <w:lvlText w:val="•"/>
      <w:lvlJc w:val="left"/>
      <w:pPr>
        <w:ind w:left="2889" w:hanging="212"/>
      </w:pPr>
      <w:rPr>
        <w:rFonts w:hint="default"/>
        <w:lang w:val="en-US" w:eastAsia="en-US" w:bidi="ar-SA"/>
      </w:rPr>
    </w:lvl>
    <w:lvl w:ilvl="4" w:tentative="0">
      <w:start w:val="0"/>
      <w:numFmt w:val="bullet"/>
      <w:lvlText w:val="•"/>
      <w:lvlJc w:val="left"/>
      <w:pPr>
        <w:ind w:left="3772" w:hanging="212"/>
      </w:pPr>
      <w:rPr>
        <w:rFonts w:hint="default"/>
        <w:lang w:val="en-US" w:eastAsia="en-US" w:bidi="ar-SA"/>
      </w:rPr>
    </w:lvl>
    <w:lvl w:ilvl="5" w:tentative="0">
      <w:start w:val="0"/>
      <w:numFmt w:val="bullet"/>
      <w:lvlText w:val="•"/>
      <w:lvlJc w:val="left"/>
      <w:pPr>
        <w:ind w:left="4656" w:hanging="212"/>
      </w:pPr>
      <w:rPr>
        <w:rFonts w:hint="default"/>
        <w:lang w:val="en-US" w:eastAsia="en-US" w:bidi="ar-SA"/>
      </w:rPr>
    </w:lvl>
    <w:lvl w:ilvl="6" w:tentative="0">
      <w:start w:val="0"/>
      <w:numFmt w:val="bullet"/>
      <w:lvlText w:val="•"/>
      <w:lvlJc w:val="left"/>
      <w:pPr>
        <w:ind w:left="5539" w:hanging="212"/>
      </w:pPr>
      <w:rPr>
        <w:rFonts w:hint="default"/>
        <w:lang w:val="en-US" w:eastAsia="en-US" w:bidi="ar-SA"/>
      </w:rPr>
    </w:lvl>
    <w:lvl w:ilvl="7" w:tentative="0">
      <w:start w:val="0"/>
      <w:numFmt w:val="bullet"/>
      <w:lvlText w:val="•"/>
      <w:lvlJc w:val="left"/>
      <w:pPr>
        <w:ind w:left="6422" w:hanging="212"/>
      </w:pPr>
      <w:rPr>
        <w:rFonts w:hint="default"/>
        <w:lang w:val="en-US" w:eastAsia="en-US" w:bidi="ar-SA"/>
      </w:rPr>
    </w:lvl>
    <w:lvl w:ilvl="8" w:tentative="0">
      <w:start w:val="0"/>
      <w:numFmt w:val="bullet"/>
      <w:lvlText w:val="•"/>
      <w:lvlJc w:val="left"/>
      <w:pPr>
        <w:ind w:left="7305" w:hanging="212"/>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23" w:hanging="202"/>
      </w:pPr>
      <w:rPr>
        <w:rFonts w:hint="default" w:ascii="Calibri" w:hAnsi="Calibri" w:eastAsia="Calibri" w:cs="Calibri"/>
        <w:b w:val="0"/>
        <w:bCs w:val="0"/>
        <w:i w:val="0"/>
        <w:iCs w:val="0"/>
        <w:spacing w:val="0"/>
        <w:w w:val="100"/>
        <w:sz w:val="28"/>
        <w:szCs w:val="28"/>
        <w:lang w:val="en-US" w:eastAsia="en-US" w:bidi="ar-SA"/>
      </w:rPr>
    </w:lvl>
    <w:lvl w:ilvl="1" w:tentative="0">
      <w:start w:val="0"/>
      <w:numFmt w:val="bullet"/>
      <w:lvlText w:val="•"/>
      <w:lvlJc w:val="left"/>
      <w:pPr>
        <w:ind w:left="925" w:hanging="202"/>
      </w:pPr>
      <w:rPr>
        <w:rFonts w:hint="default"/>
        <w:lang w:val="en-US" w:eastAsia="en-US" w:bidi="ar-SA"/>
      </w:rPr>
    </w:lvl>
    <w:lvl w:ilvl="2" w:tentative="0">
      <w:start w:val="0"/>
      <w:numFmt w:val="bullet"/>
      <w:lvlText w:val="•"/>
      <w:lvlJc w:val="left"/>
      <w:pPr>
        <w:ind w:left="1830" w:hanging="202"/>
      </w:pPr>
      <w:rPr>
        <w:rFonts w:hint="default"/>
        <w:lang w:val="en-US" w:eastAsia="en-US" w:bidi="ar-SA"/>
      </w:rPr>
    </w:lvl>
    <w:lvl w:ilvl="3" w:tentative="0">
      <w:start w:val="0"/>
      <w:numFmt w:val="bullet"/>
      <w:lvlText w:val="•"/>
      <w:lvlJc w:val="left"/>
      <w:pPr>
        <w:ind w:left="2735" w:hanging="202"/>
      </w:pPr>
      <w:rPr>
        <w:rFonts w:hint="default"/>
        <w:lang w:val="en-US" w:eastAsia="en-US" w:bidi="ar-SA"/>
      </w:rPr>
    </w:lvl>
    <w:lvl w:ilvl="4" w:tentative="0">
      <w:start w:val="0"/>
      <w:numFmt w:val="bullet"/>
      <w:lvlText w:val="•"/>
      <w:lvlJc w:val="left"/>
      <w:pPr>
        <w:ind w:left="3640" w:hanging="202"/>
      </w:pPr>
      <w:rPr>
        <w:rFonts w:hint="default"/>
        <w:lang w:val="en-US" w:eastAsia="en-US" w:bidi="ar-SA"/>
      </w:rPr>
    </w:lvl>
    <w:lvl w:ilvl="5" w:tentative="0">
      <w:start w:val="0"/>
      <w:numFmt w:val="bullet"/>
      <w:lvlText w:val="•"/>
      <w:lvlJc w:val="left"/>
      <w:pPr>
        <w:ind w:left="4546" w:hanging="202"/>
      </w:pPr>
      <w:rPr>
        <w:rFonts w:hint="default"/>
        <w:lang w:val="en-US" w:eastAsia="en-US" w:bidi="ar-SA"/>
      </w:rPr>
    </w:lvl>
    <w:lvl w:ilvl="6" w:tentative="0">
      <w:start w:val="0"/>
      <w:numFmt w:val="bullet"/>
      <w:lvlText w:val="•"/>
      <w:lvlJc w:val="left"/>
      <w:pPr>
        <w:ind w:left="5451" w:hanging="202"/>
      </w:pPr>
      <w:rPr>
        <w:rFonts w:hint="default"/>
        <w:lang w:val="en-US" w:eastAsia="en-US" w:bidi="ar-SA"/>
      </w:rPr>
    </w:lvl>
    <w:lvl w:ilvl="7" w:tentative="0">
      <w:start w:val="0"/>
      <w:numFmt w:val="bullet"/>
      <w:lvlText w:val="•"/>
      <w:lvlJc w:val="left"/>
      <w:pPr>
        <w:ind w:left="6356" w:hanging="202"/>
      </w:pPr>
      <w:rPr>
        <w:rFonts w:hint="default"/>
        <w:lang w:val="en-US" w:eastAsia="en-US" w:bidi="ar-SA"/>
      </w:rPr>
    </w:lvl>
    <w:lvl w:ilvl="8" w:tentative="0">
      <w:start w:val="0"/>
      <w:numFmt w:val="bullet"/>
      <w:lvlText w:val="•"/>
      <w:lvlJc w:val="left"/>
      <w:pPr>
        <w:ind w:left="7261" w:hanging="202"/>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23" w:hanging="202"/>
      </w:pPr>
      <w:rPr>
        <w:rFonts w:hint="default" w:ascii="Calibri" w:hAnsi="Calibri" w:eastAsia="Calibri" w:cs="Calibri"/>
        <w:b w:val="0"/>
        <w:bCs w:val="0"/>
        <w:i w:val="0"/>
        <w:iCs w:val="0"/>
        <w:spacing w:val="0"/>
        <w:w w:val="100"/>
        <w:sz w:val="28"/>
        <w:szCs w:val="28"/>
        <w:lang w:val="en-US" w:eastAsia="en-US" w:bidi="ar-SA"/>
      </w:rPr>
    </w:lvl>
    <w:lvl w:ilvl="1" w:tentative="0">
      <w:start w:val="0"/>
      <w:numFmt w:val="bullet"/>
      <w:lvlText w:val="•"/>
      <w:lvlJc w:val="left"/>
      <w:pPr>
        <w:ind w:left="925" w:hanging="202"/>
      </w:pPr>
      <w:rPr>
        <w:rFonts w:hint="default"/>
        <w:lang w:val="en-US" w:eastAsia="en-US" w:bidi="ar-SA"/>
      </w:rPr>
    </w:lvl>
    <w:lvl w:ilvl="2" w:tentative="0">
      <w:start w:val="0"/>
      <w:numFmt w:val="bullet"/>
      <w:lvlText w:val="•"/>
      <w:lvlJc w:val="left"/>
      <w:pPr>
        <w:ind w:left="1830" w:hanging="202"/>
      </w:pPr>
      <w:rPr>
        <w:rFonts w:hint="default"/>
        <w:lang w:val="en-US" w:eastAsia="en-US" w:bidi="ar-SA"/>
      </w:rPr>
    </w:lvl>
    <w:lvl w:ilvl="3" w:tentative="0">
      <w:start w:val="0"/>
      <w:numFmt w:val="bullet"/>
      <w:lvlText w:val="•"/>
      <w:lvlJc w:val="left"/>
      <w:pPr>
        <w:ind w:left="2735" w:hanging="202"/>
      </w:pPr>
      <w:rPr>
        <w:rFonts w:hint="default"/>
        <w:lang w:val="en-US" w:eastAsia="en-US" w:bidi="ar-SA"/>
      </w:rPr>
    </w:lvl>
    <w:lvl w:ilvl="4" w:tentative="0">
      <w:start w:val="0"/>
      <w:numFmt w:val="bullet"/>
      <w:lvlText w:val="•"/>
      <w:lvlJc w:val="left"/>
      <w:pPr>
        <w:ind w:left="3640" w:hanging="202"/>
      </w:pPr>
      <w:rPr>
        <w:rFonts w:hint="default"/>
        <w:lang w:val="en-US" w:eastAsia="en-US" w:bidi="ar-SA"/>
      </w:rPr>
    </w:lvl>
    <w:lvl w:ilvl="5" w:tentative="0">
      <w:start w:val="0"/>
      <w:numFmt w:val="bullet"/>
      <w:lvlText w:val="•"/>
      <w:lvlJc w:val="left"/>
      <w:pPr>
        <w:ind w:left="4546" w:hanging="202"/>
      </w:pPr>
      <w:rPr>
        <w:rFonts w:hint="default"/>
        <w:lang w:val="en-US" w:eastAsia="en-US" w:bidi="ar-SA"/>
      </w:rPr>
    </w:lvl>
    <w:lvl w:ilvl="6" w:tentative="0">
      <w:start w:val="0"/>
      <w:numFmt w:val="bullet"/>
      <w:lvlText w:val="•"/>
      <w:lvlJc w:val="left"/>
      <w:pPr>
        <w:ind w:left="5451" w:hanging="202"/>
      </w:pPr>
      <w:rPr>
        <w:rFonts w:hint="default"/>
        <w:lang w:val="en-US" w:eastAsia="en-US" w:bidi="ar-SA"/>
      </w:rPr>
    </w:lvl>
    <w:lvl w:ilvl="7" w:tentative="0">
      <w:start w:val="0"/>
      <w:numFmt w:val="bullet"/>
      <w:lvlText w:val="•"/>
      <w:lvlJc w:val="left"/>
      <w:pPr>
        <w:ind w:left="6356" w:hanging="202"/>
      </w:pPr>
      <w:rPr>
        <w:rFonts w:hint="default"/>
        <w:lang w:val="en-US" w:eastAsia="en-US" w:bidi="ar-SA"/>
      </w:rPr>
    </w:lvl>
    <w:lvl w:ilvl="8" w:tentative="0">
      <w:start w:val="0"/>
      <w:numFmt w:val="bullet"/>
      <w:lvlText w:val="•"/>
      <w:lvlJc w:val="left"/>
      <w:pPr>
        <w:ind w:left="7261" w:hanging="202"/>
      </w:pPr>
      <w:rPr>
        <w:rFonts w:hint="default"/>
        <w:lang w:val="en-US" w:eastAsia="en-US" w:bidi="ar-SA"/>
      </w:rPr>
    </w:lvl>
  </w:abstractNum>
  <w:abstractNum w:abstractNumId="3">
    <w:nsid w:val="59ADCABA"/>
    <w:multiLevelType w:val="multilevel"/>
    <w:tmpl w:val="59ADCABA"/>
    <w:lvl w:ilvl="0" w:tentative="0">
      <w:start w:val="0"/>
      <w:numFmt w:val="bullet"/>
      <w:lvlText w:val="o"/>
      <w:lvlJc w:val="left"/>
      <w:pPr>
        <w:ind w:left="234" w:hanging="212"/>
      </w:pPr>
      <w:rPr>
        <w:rFonts w:hint="default" w:ascii="Calibri" w:hAnsi="Calibri" w:eastAsia="Calibri" w:cs="Calibri"/>
        <w:b w:val="0"/>
        <w:bCs w:val="0"/>
        <w:i w:val="0"/>
        <w:iCs w:val="0"/>
        <w:spacing w:val="0"/>
        <w:w w:val="100"/>
        <w:sz w:val="28"/>
        <w:szCs w:val="28"/>
        <w:lang w:val="en-US" w:eastAsia="en-US" w:bidi="ar-SA"/>
      </w:rPr>
    </w:lvl>
    <w:lvl w:ilvl="1" w:tentative="0">
      <w:start w:val="0"/>
      <w:numFmt w:val="bullet"/>
      <w:lvlText w:val="•"/>
      <w:lvlJc w:val="left"/>
      <w:pPr>
        <w:ind w:left="1123" w:hanging="212"/>
      </w:pPr>
      <w:rPr>
        <w:rFonts w:hint="default"/>
        <w:lang w:val="en-US" w:eastAsia="en-US" w:bidi="ar-SA"/>
      </w:rPr>
    </w:lvl>
    <w:lvl w:ilvl="2" w:tentative="0">
      <w:start w:val="0"/>
      <w:numFmt w:val="bullet"/>
      <w:lvlText w:val="•"/>
      <w:lvlJc w:val="left"/>
      <w:pPr>
        <w:ind w:left="2006" w:hanging="212"/>
      </w:pPr>
      <w:rPr>
        <w:rFonts w:hint="default"/>
        <w:lang w:val="en-US" w:eastAsia="en-US" w:bidi="ar-SA"/>
      </w:rPr>
    </w:lvl>
    <w:lvl w:ilvl="3" w:tentative="0">
      <w:start w:val="0"/>
      <w:numFmt w:val="bullet"/>
      <w:lvlText w:val="•"/>
      <w:lvlJc w:val="left"/>
      <w:pPr>
        <w:ind w:left="2889" w:hanging="212"/>
      </w:pPr>
      <w:rPr>
        <w:rFonts w:hint="default"/>
        <w:lang w:val="en-US" w:eastAsia="en-US" w:bidi="ar-SA"/>
      </w:rPr>
    </w:lvl>
    <w:lvl w:ilvl="4" w:tentative="0">
      <w:start w:val="0"/>
      <w:numFmt w:val="bullet"/>
      <w:lvlText w:val="•"/>
      <w:lvlJc w:val="left"/>
      <w:pPr>
        <w:ind w:left="3772" w:hanging="212"/>
      </w:pPr>
      <w:rPr>
        <w:rFonts w:hint="default"/>
        <w:lang w:val="en-US" w:eastAsia="en-US" w:bidi="ar-SA"/>
      </w:rPr>
    </w:lvl>
    <w:lvl w:ilvl="5" w:tentative="0">
      <w:start w:val="0"/>
      <w:numFmt w:val="bullet"/>
      <w:lvlText w:val="•"/>
      <w:lvlJc w:val="left"/>
      <w:pPr>
        <w:ind w:left="4656" w:hanging="212"/>
      </w:pPr>
      <w:rPr>
        <w:rFonts w:hint="default"/>
        <w:lang w:val="en-US" w:eastAsia="en-US" w:bidi="ar-SA"/>
      </w:rPr>
    </w:lvl>
    <w:lvl w:ilvl="6" w:tentative="0">
      <w:start w:val="0"/>
      <w:numFmt w:val="bullet"/>
      <w:lvlText w:val="•"/>
      <w:lvlJc w:val="left"/>
      <w:pPr>
        <w:ind w:left="5539" w:hanging="212"/>
      </w:pPr>
      <w:rPr>
        <w:rFonts w:hint="default"/>
        <w:lang w:val="en-US" w:eastAsia="en-US" w:bidi="ar-SA"/>
      </w:rPr>
    </w:lvl>
    <w:lvl w:ilvl="7" w:tentative="0">
      <w:start w:val="0"/>
      <w:numFmt w:val="bullet"/>
      <w:lvlText w:val="•"/>
      <w:lvlJc w:val="left"/>
      <w:pPr>
        <w:ind w:left="6422" w:hanging="212"/>
      </w:pPr>
      <w:rPr>
        <w:rFonts w:hint="default"/>
        <w:lang w:val="en-US" w:eastAsia="en-US" w:bidi="ar-SA"/>
      </w:rPr>
    </w:lvl>
    <w:lvl w:ilvl="8" w:tentative="0">
      <w:start w:val="0"/>
      <w:numFmt w:val="bullet"/>
      <w:lvlText w:val="•"/>
      <w:lvlJc w:val="left"/>
      <w:pPr>
        <w:ind w:left="7305" w:hanging="212"/>
      </w:pPr>
      <w:rPr>
        <w:rFonts w:hint="default"/>
        <w:lang w:val="en-US"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6825BF6"/>
    <w:rsid w:val="617A2F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
      <w:ind w:left="23"/>
      <w:outlineLvl w:val="1"/>
    </w:pPr>
    <w:rPr>
      <w:rFonts w:ascii="Calibri" w:hAnsi="Calibri" w:eastAsia="Calibri" w:cs="Calibri"/>
      <w:sz w:val="36"/>
      <w:szCs w:val="36"/>
      <w:lang w:val="en-US" w:eastAsia="en-US" w:bidi="ar-SA"/>
    </w:rPr>
  </w:style>
  <w:style w:type="paragraph" w:styleId="3">
    <w:name w:val="heading 2"/>
    <w:basedOn w:val="1"/>
    <w:qFormat/>
    <w:uiPriority w:val="1"/>
    <w:pPr>
      <w:spacing w:before="157"/>
      <w:ind w:left="23"/>
      <w:outlineLvl w:val="2"/>
    </w:pPr>
    <w:rPr>
      <w:rFonts w:ascii="Calibri" w:hAnsi="Calibri" w:eastAsia="Calibri" w:cs="Calibri"/>
      <w:b/>
      <w:bCs/>
      <w:sz w:val="32"/>
      <w:szCs w:val="32"/>
      <w:lang w:val="en-US" w:eastAsia="en-US" w:bidi="ar-SA"/>
    </w:rPr>
  </w:style>
  <w:style w:type="paragraph" w:styleId="4">
    <w:name w:val="heading 3"/>
    <w:basedOn w:val="1"/>
    <w:qFormat/>
    <w:uiPriority w:val="1"/>
    <w:pPr>
      <w:ind w:left="23"/>
      <w:outlineLvl w:val="3"/>
    </w:pPr>
    <w:rPr>
      <w:rFonts w:ascii="Calibri" w:hAnsi="Calibri" w:eastAsia="Calibri" w:cs="Calibri"/>
      <w:b/>
      <w:bCs/>
      <w:sz w:val="28"/>
      <w:szCs w:val="28"/>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ind w:left="23"/>
    </w:pPr>
    <w:rPr>
      <w:rFonts w:ascii="Calibri" w:hAnsi="Calibri" w:eastAsia="Calibri" w:cs="Calibri"/>
      <w:sz w:val="28"/>
      <w:szCs w:val="2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86"/>
      <w:ind w:left="224" w:hanging="201"/>
    </w:pPr>
    <w:rPr>
      <w:rFonts w:ascii="Calibri" w:hAnsi="Calibri" w:eastAsia="Calibri" w:cs="Calibri"/>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2026-02-24T06:04:00Z</dcterms:created>
  <dc:creator>sai gaddam</dc:creator>
  <cp:lastModifiedBy>PLavan Kumar</cp:lastModifiedBy>
  <dcterms:modified xsi:type="dcterms:W3CDTF">2026-02-24T06:05:45Z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2021</vt:lpwstr>
  </property>
  <property fmtid="{D5CDD505-2E9C-101B-9397-08002B2CF9AE}" pid="4" name="LastSaved">
    <vt:filetime>2026-02-24T00:00:00Z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D87455ACAEA243699650B40FCCC761F3_13</vt:lpwstr>
  </property>
</Properties>
</file>